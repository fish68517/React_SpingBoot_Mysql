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15FB47">
      <w:pPr>
        <w:wordWrap w:val="0"/>
        <w:spacing w:line="360" w:lineRule="auto"/>
        <w:jc w:val="center"/>
        <w:rPr>
          <w:sz w:val="30"/>
          <w:szCs w:val="30"/>
        </w:rPr>
      </w:pPr>
      <w:r>
        <w:rPr>
          <w:rFonts w:hint="eastAsia" w:ascii="宋体" w:hAnsi="宋体" w:eastAsia="宋体"/>
          <w:sz w:val="24"/>
          <w:lang w:bidi="mn-Mong-CN"/>
        </w:rPr>
        <w:drawing>
          <wp:inline distT="0" distB="0" distL="114300" distR="114300">
            <wp:extent cx="6117590" cy="870585"/>
            <wp:effectExtent l="0" t="0" r="8890" b="13335"/>
            <wp:docPr id="4" name="图片 15"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5" descr="logo-1"/>
                    <pic:cNvPicPr>
                      <a:picLocks noChangeAspect="1"/>
                    </pic:cNvPicPr>
                  </pic:nvPicPr>
                  <pic:blipFill>
                    <a:blip r:embed="rId24"/>
                    <a:stretch>
                      <a:fillRect/>
                    </a:stretch>
                  </pic:blipFill>
                  <pic:spPr>
                    <a:xfrm>
                      <a:off x="0" y="0"/>
                      <a:ext cx="6117590" cy="870585"/>
                    </a:xfrm>
                    <a:prstGeom prst="rect">
                      <a:avLst/>
                    </a:prstGeom>
                    <a:noFill/>
                    <a:ln>
                      <a:noFill/>
                    </a:ln>
                  </pic:spPr>
                </pic:pic>
              </a:graphicData>
            </a:graphic>
          </wp:inline>
        </w:drawing>
      </w:r>
    </w:p>
    <w:p w14:paraId="3F70FA89">
      <w:pPr>
        <w:wordWrap w:val="0"/>
        <w:spacing w:line="360" w:lineRule="auto"/>
        <w:ind w:firstLine="600"/>
        <w:jc w:val="center"/>
        <w:rPr>
          <w:sz w:val="30"/>
          <w:szCs w:val="30"/>
        </w:rPr>
      </w:pPr>
    </w:p>
    <w:p w14:paraId="4AAC40DE">
      <w:pPr>
        <w:wordWrap w:val="0"/>
        <w:spacing w:line="360" w:lineRule="auto"/>
        <w:ind w:firstLine="2240"/>
        <w:jc w:val="both"/>
        <w:rPr>
          <w:rFonts w:hint="eastAsia" w:ascii="黑体" w:hAnsi="黑体" w:eastAsia="黑体" w:cs="黑体"/>
          <w:sz w:val="112"/>
          <w:szCs w:val="112"/>
        </w:rPr>
      </w:pPr>
      <w:r>
        <w:rPr>
          <w:rFonts w:hint="eastAsia" w:ascii="宋体" w:hAnsi="宋体" w:eastAsia="宋体" w:cs="黑体"/>
          <w:sz w:val="24"/>
          <w:szCs w:val="112"/>
        </w:rPr>
        <w:t>本科生毕业论文</w:t>
      </w:r>
    </w:p>
    <w:p w14:paraId="760CDD9E">
      <w:pPr>
        <w:spacing w:line="360" w:lineRule="auto"/>
        <w:ind w:firstLine="600"/>
        <w:jc w:val="center"/>
        <w:rPr>
          <w:rFonts w:hint="eastAsia" w:ascii="黑体" w:hAnsi="黑体" w:eastAsia="黑体" w:cs="黑体"/>
          <w:sz w:val="30"/>
          <w:szCs w:val="30"/>
        </w:rPr>
      </w:pPr>
    </w:p>
    <w:p w14:paraId="5C9D7841">
      <w:pPr>
        <w:spacing w:line="360" w:lineRule="auto"/>
        <w:ind w:firstLine="0" w:firstLineChars="0"/>
        <w:jc w:val="center"/>
        <w:rPr>
          <w:rFonts w:ascii="黑体" w:eastAsia="黑体"/>
          <w:color w:val="000000"/>
          <w:sz w:val="30"/>
          <w:szCs w:val="30"/>
        </w:rPr>
      </w:pPr>
      <w:r>
        <w:rPr>
          <w:rFonts w:ascii="宋体" w:hAnsi="宋体" w:eastAsia="宋体"/>
          <w:b/>
          <w:sz w:val="24"/>
        </w:rPr>
        <w:t>基于 React 和 Spring Boot 的摄影作品展示与社区交流系统</w:t>
      </w:r>
    </w:p>
    <w:p w14:paraId="005D41D3">
      <w:pPr>
        <w:spacing w:line="360" w:lineRule="auto"/>
        <w:ind w:firstLine="602"/>
        <w:jc w:val="center"/>
        <w:rPr>
          <w:rFonts w:hint="eastAsia" w:ascii="黑体" w:hAnsi="黑体" w:eastAsia="黑体" w:cs="黑体"/>
          <w:sz w:val="30"/>
          <w:szCs w:val="30"/>
        </w:rPr>
      </w:pPr>
      <w:r>
        <w:rPr>
          <w:rFonts w:hint="eastAsia" w:ascii="宋体" w:hAnsi="宋体" w:eastAsia="宋体"/>
          <w:b/>
          <w:color w:val="000000"/>
          <w:sz w:val="24"/>
          <w:szCs w:val="30"/>
        </w:rPr>
        <w:t>Photography Work Display and Community Communication System Based on React and SpringBoot</w:t>
      </w:r>
    </w:p>
    <w:p w14:paraId="2EF03A27">
      <w:pPr>
        <w:spacing w:line="360" w:lineRule="auto"/>
        <w:ind w:firstLine="600"/>
        <w:jc w:val="center"/>
        <w:rPr>
          <w:rFonts w:hint="eastAsia" w:ascii="黑体" w:hAnsi="黑体" w:eastAsia="黑体" w:cs="黑体"/>
          <w:sz w:val="30"/>
          <w:szCs w:val="30"/>
        </w:rPr>
      </w:pPr>
    </w:p>
    <w:p w14:paraId="04109B26">
      <w:pPr>
        <w:spacing w:line="360" w:lineRule="auto"/>
        <w:ind w:firstLine="600"/>
        <w:jc w:val="center"/>
        <w:rPr>
          <w:rFonts w:hint="eastAsia" w:ascii="黑体" w:hAnsi="黑体" w:eastAsia="黑体" w:cs="黑体"/>
          <w:sz w:val="30"/>
          <w:szCs w:val="30"/>
        </w:rPr>
      </w:pPr>
    </w:p>
    <w:p w14:paraId="6DFC6D50">
      <w:pPr>
        <w:spacing w:line="360" w:lineRule="auto"/>
        <w:ind w:firstLine="3120" w:firstLineChars="1300"/>
        <w:rPr>
          <w:rFonts w:eastAsia="黑体"/>
          <w:sz w:val="30"/>
          <w:szCs w:val="30"/>
        </w:rPr>
      </w:pPr>
      <w:r>
        <w:rPr>
          <w:rFonts w:ascii="宋体" w:hAnsi="宋体" w:eastAsia="宋体"/>
          <w:sz w:val="24"/>
          <w:szCs w:val="30"/>
        </w:rPr>
        <w:t>姓    名：</w:t>
      </w:r>
    </w:p>
    <w:p w14:paraId="675A8626">
      <w:pPr>
        <w:spacing w:line="360" w:lineRule="auto"/>
        <w:ind w:firstLine="3120" w:firstLineChars="1300"/>
        <w:rPr>
          <w:rFonts w:hint="default" w:eastAsia="黑体"/>
          <w:sz w:val="30"/>
          <w:szCs w:val="30"/>
          <w:lang w:val="en-US" w:eastAsia="zh-CN"/>
        </w:rPr>
      </w:pPr>
      <w:r>
        <w:rPr>
          <w:rFonts w:ascii="宋体" w:hAnsi="宋体" w:eastAsia="宋体"/>
          <w:sz w:val="24"/>
          <w:szCs w:val="30"/>
        </w:rPr>
        <w:t>学    号：</w:t>
      </w:r>
    </w:p>
    <w:p w14:paraId="7A8AE21D">
      <w:pPr>
        <w:spacing w:line="360" w:lineRule="auto"/>
        <w:ind w:firstLine="3120" w:firstLineChars="1300"/>
        <w:rPr>
          <w:rFonts w:eastAsia="黑体"/>
          <w:sz w:val="30"/>
          <w:szCs w:val="30"/>
        </w:rPr>
      </w:pPr>
      <w:r>
        <w:rPr>
          <w:rFonts w:hint="eastAsia" w:ascii="宋体" w:hAnsi="宋体" w:eastAsia="宋体"/>
          <w:sz w:val="24"/>
          <w:szCs w:val="30"/>
        </w:rPr>
        <w:t xml:space="preserve">学    院： </w:t>
      </w:r>
    </w:p>
    <w:p w14:paraId="05C0D5CB">
      <w:pPr>
        <w:spacing w:line="360" w:lineRule="auto"/>
        <w:ind w:firstLine="3120" w:firstLineChars="1300"/>
        <w:rPr>
          <w:rFonts w:eastAsia="黑体"/>
          <w:sz w:val="30"/>
          <w:szCs w:val="30"/>
        </w:rPr>
      </w:pPr>
      <w:r>
        <w:rPr>
          <w:rFonts w:hint="eastAsia" w:ascii="宋体" w:hAnsi="宋体" w:eastAsia="宋体"/>
          <w:sz w:val="24"/>
          <w:szCs w:val="30"/>
        </w:rPr>
        <w:t>系</w:t>
      </w:r>
      <w:r>
        <w:rPr>
          <w:rFonts w:ascii="宋体" w:hAnsi="宋体" w:eastAsia="宋体"/>
          <w:sz w:val="24"/>
          <w:szCs w:val="30"/>
        </w:rPr>
        <w:t xml:space="preserve">    </w:t>
      </w:r>
      <w:r>
        <w:rPr>
          <w:rFonts w:hint="eastAsia" w:ascii="宋体" w:hAnsi="宋体" w:eastAsia="宋体"/>
          <w:sz w:val="24"/>
          <w:szCs w:val="30"/>
        </w:rPr>
        <w:t>别</w:t>
      </w:r>
      <w:r>
        <w:rPr>
          <w:rFonts w:ascii="宋体" w:hAnsi="宋体" w:eastAsia="宋体"/>
          <w:sz w:val="24"/>
          <w:szCs w:val="30"/>
        </w:rPr>
        <w:t xml:space="preserve">： </w:t>
      </w:r>
    </w:p>
    <w:p w14:paraId="2057E6B0">
      <w:pPr>
        <w:spacing w:line="360" w:lineRule="auto"/>
        <w:ind w:firstLine="3120" w:firstLineChars="1300"/>
        <w:rPr>
          <w:rFonts w:hint="eastAsia" w:eastAsia="黑体"/>
          <w:sz w:val="30"/>
          <w:szCs w:val="30"/>
          <w:lang w:val="en-US" w:eastAsia="zh-CN"/>
        </w:rPr>
      </w:pPr>
      <w:r>
        <w:rPr>
          <w:rFonts w:ascii="宋体" w:hAnsi="宋体" w:eastAsia="宋体"/>
          <w:sz w:val="24"/>
          <w:szCs w:val="30"/>
        </w:rPr>
        <w:t xml:space="preserve">专    业： </w:t>
      </w:r>
    </w:p>
    <w:p w14:paraId="77178FF1">
      <w:pPr>
        <w:spacing w:line="360" w:lineRule="auto"/>
        <w:ind w:firstLine="3120" w:firstLineChars="1300"/>
        <w:rPr>
          <w:rFonts w:eastAsia="黑体"/>
          <w:sz w:val="30"/>
          <w:szCs w:val="30"/>
        </w:rPr>
      </w:pPr>
      <w:r>
        <w:rPr>
          <w:rFonts w:ascii="宋体" w:hAnsi="宋体" w:eastAsia="宋体"/>
          <w:sz w:val="24"/>
          <w:szCs w:val="30"/>
        </w:rPr>
        <w:t>指导教师：</w:t>
      </w:r>
    </w:p>
    <w:p w14:paraId="09892F86">
      <w:pPr>
        <w:spacing w:line="360" w:lineRule="auto"/>
        <w:ind w:firstLine="600"/>
        <w:jc w:val="center"/>
        <w:rPr>
          <w:rFonts w:hint="eastAsia" w:ascii="黑体" w:hAnsi="黑体" w:eastAsia="黑体" w:cs="黑体"/>
          <w:sz w:val="30"/>
          <w:szCs w:val="30"/>
        </w:rPr>
      </w:pPr>
    </w:p>
    <w:p w14:paraId="576D3F8C">
      <w:pPr>
        <w:spacing w:line="360" w:lineRule="auto"/>
        <w:ind w:firstLine="600"/>
        <w:jc w:val="center"/>
        <w:rPr>
          <w:rFonts w:hint="eastAsia" w:ascii="黑体" w:hAnsi="黑体" w:eastAsia="黑体" w:cs="黑体"/>
          <w:sz w:val="30"/>
          <w:szCs w:val="30"/>
        </w:rPr>
      </w:pPr>
      <w:r>
        <w:rPr>
          <w:rFonts w:hint="eastAsia" w:ascii="宋体" w:hAnsi="宋体" w:eastAsia="宋体" w:cs="黑体"/>
          <w:sz w:val="24"/>
          <w:szCs w:val="30"/>
        </w:rPr>
        <w:t>二〇二</w:t>
      </w:r>
      <w:r>
        <w:rPr>
          <w:rFonts w:hint="eastAsia" w:ascii="宋体" w:hAnsi="宋体" w:eastAsia="宋体" w:cs="黑体"/>
          <w:sz w:val="24"/>
          <w:szCs w:val="30"/>
          <w:lang w:val="en-US" w:eastAsia="zh-CN"/>
        </w:rPr>
        <w:t>六</w:t>
      </w:r>
      <w:r>
        <w:rPr>
          <w:rFonts w:hint="eastAsia" w:ascii="宋体" w:hAnsi="宋体" w:eastAsia="宋体" w:cs="黑体"/>
          <w:sz w:val="24"/>
          <w:szCs w:val="30"/>
        </w:rPr>
        <w:t>年六月</w:t>
      </w:r>
    </w:p>
    <w:p w14:paraId="2796C8E6">
      <w:pPr>
        <w:ind w:firstLine="600"/>
        <w:rPr>
          <w:rFonts w:hint="eastAsia" w:ascii="黑体" w:hAnsi="黑体" w:eastAsia="黑体" w:cs="黑体"/>
          <w:sz w:val="30"/>
          <w:szCs w:val="30"/>
        </w:rPr>
      </w:pPr>
    </w:p>
    <w:p w14:paraId="0C1E1788">
      <w:pPr>
        <w:ind w:firstLine="600"/>
        <w:rPr>
          <w:rFonts w:hint="eastAsia" w:ascii="黑体" w:hAnsi="黑体" w:eastAsia="黑体" w:cs="黑体"/>
          <w:sz w:val="30"/>
          <w:szCs w:val="30"/>
        </w:rPr>
        <w:sectPr>
          <w:headerReference r:id="rId6" w:type="first"/>
          <w:headerReference r:id="rId5" w:type="even"/>
          <w:pgSz w:w="11906" w:h="16838"/>
          <w:pgMar w:top="1440" w:right="28" w:bottom="227" w:left="0" w:header="1361" w:footer="992" w:gutter="0"/>
          <w:pgNumType w:start="1"/>
          <w:cols w:space="0" w:num="1"/>
          <w:titlePg/>
          <w:docGrid w:type="lines" w:linePitch="433" w:charSpace="0"/>
        </w:sectPr>
      </w:pPr>
    </w:p>
    <w:p w14:paraId="54F63972">
      <w:pPr>
        <w:wordWrap w:val="0"/>
        <w:spacing w:line="360" w:lineRule="auto"/>
        <w:ind w:firstLine="480"/>
        <w:jc w:val="center"/>
        <w:rPr>
          <w:lang w:bidi="mn-Mong-CN"/>
        </w:rPr>
        <w:sectPr>
          <w:footerReference r:id="rId9" w:type="first"/>
          <w:footerReference r:id="rId7" w:type="default"/>
          <w:footerReference r:id="rId8" w:type="even"/>
          <w:type w:val="continuous"/>
          <w:pgSz w:w="11906" w:h="16838"/>
          <w:pgMar w:top="1440" w:right="28" w:bottom="227" w:left="0" w:header="1361" w:footer="992" w:gutter="0"/>
          <w:pgNumType w:start="1"/>
          <w:cols w:space="0" w:num="1"/>
          <w:titlePg/>
          <w:docGrid w:type="lines" w:linePitch="433" w:charSpace="0"/>
        </w:sectPr>
      </w:pPr>
    </w:p>
    <w:p w14:paraId="03B105D0">
      <w:pPr>
        <w:spacing w:line="360" w:lineRule="auto"/>
        <w:ind w:firstLine="651"/>
        <w:jc w:val="center"/>
        <w:rPr>
          <w:rFonts w:hint="eastAsia" w:ascii="仿宋" w:hAnsi="仿宋" w:eastAsia="仿宋"/>
          <w:b/>
          <w:bCs/>
          <w:sz w:val="32"/>
          <w:szCs w:val="28"/>
        </w:rPr>
        <w:sectPr>
          <w:headerReference r:id="rId12" w:type="first"/>
          <w:footerReference r:id="rId15" w:type="first"/>
          <w:headerReference r:id="rId10" w:type="default"/>
          <w:footerReference r:id="rId13" w:type="default"/>
          <w:headerReference r:id="rId11" w:type="even"/>
          <w:footerReference r:id="rId14" w:type="even"/>
          <w:type w:val="continuous"/>
          <w:pgSz w:w="11906" w:h="16838"/>
          <w:pgMar w:top="1701" w:right="1417" w:bottom="1417" w:left="1701" w:header="1361" w:footer="992" w:gutter="0"/>
          <w:pgNumType w:start="1"/>
          <w:cols w:space="0" w:num="1"/>
          <w:titlePg/>
          <w:docGrid w:type="linesAndChars" w:linePitch="392" w:charSpace="841"/>
        </w:sectPr>
      </w:pPr>
    </w:p>
    <w:p w14:paraId="674D0EEB">
      <w:pPr>
        <w:spacing w:line="360" w:lineRule="auto"/>
        <w:ind w:firstLine="651"/>
        <w:jc w:val="center"/>
        <w:rPr>
          <w:rFonts w:hint="eastAsia" w:ascii="仿宋" w:hAnsi="仿宋" w:eastAsia="仿宋"/>
          <w:b/>
          <w:bCs/>
          <w:sz w:val="32"/>
          <w:szCs w:val="28"/>
        </w:rPr>
      </w:pPr>
      <w:r>
        <w:rPr>
          <w:rFonts w:hint="eastAsia" w:ascii="宋体" w:hAnsi="宋体" w:eastAsia="宋体"/>
          <w:b/>
          <w:bCs/>
          <w:sz w:val="24"/>
          <w:szCs w:val="28"/>
        </w:rPr>
        <w:t>内蒙古农业大学职业技术学院毕业论文（设计）诚信承诺书</w:t>
      </w:r>
    </w:p>
    <w:tbl>
      <w:tblPr>
        <w:tblStyle w:val="32"/>
        <w:tblW w:w="91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30"/>
        <w:gridCol w:w="1420"/>
        <w:gridCol w:w="850"/>
        <w:gridCol w:w="1416"/>
        <w:gridCol w:w="1275"/>
        <w:gridCol w:w="1628"/>
      </w:tblGrid>
      <w:tr w14:paraId="0750F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1" w:hRule="exact"/>
          <w:jc w:val="center"/>
        </w:trPr>
        <w:tc>
          <w:tcPr>
            <w:tcW w:w="2530" w:type="dxa"/>
            <w:vAlign w:val="center"/>
          </w:tcPr>
          <w:p w14:paraId="16FF1D02">
            <w:pPr>
              <w:widowControl/>
              <w:adjustRightInd w:val="0"/>
              <w:snapToGrid w:val="0"/>
              <w:ind w:firstLine="488"/>
              <w:jc w:val="center"/>
              <w:rPr>
                <w:rFonts w:hint="eastAsia" w:ascii="宋体" w:hAnsi="宋体" w:cs="宋体"/>
              </w:rPr>
            </w:pPr>
            <w:r>
              <w:rPr>
                <w:rFonts w:hint="eastAsia" w:ascii="宋体" w:hAnsi="宋体" w:cs="宋体"/>
              </w:rPr>
              <w:t>毕业论文（设计）</w:t>
            </w:r>
          </w:p>
          <w:p w14:paraId="0D405BDD">
            <w:pPr>
              <w:widowControl/>
              <w:adjustRightInd w:val="0"/>
              <w:snapToGrid w:val="0"/>
              <w:ind w:firstLine="488"/>
              <w:jc w:val="center"/>
              <w:rPr>
                <w:rFonts w:hint="eastAsia" w:ascii="宋体" w:hAnsi="宋体" w:cs="宋体"/>
              </w:rPr>
            </w:pPr>
            <w:r>
              <w:rPr>
                <w:rFonts w:hint="eastAsia" w:ascii="宋体" w:hAnsi="宋体" w:cs="宋体"/>
              </w:rPr>
              <w:t>题目</w:t>
            </w:r>
          </w:p>
        </w:tc>
        <w:tc>
          <w:tcPr>
            <w:tcW w:w="6589" w:type="dxa"/>
            <w:gridSpan w:val="5"/>
            <w:vAlign w:val="center"/>
          </w:tcPr>
          <w:p w14:paraId="0C71BB2F">
            <w:pPr>
              <w:spacing w:line="360" w:lineRule="auto"/>
              <w:ind w:firstLine="0" w:firstLineChars="0"/>
              <w:jc w:val="center"/>
              <w:rPr>
                <w:rFonts w:ascii="黑体" w:eastAsia="黑体"/>
                <w:color w:val="000000"/>
                <w:sz w:val="30"/>
                <w:szCs w:val="30"/>
              </w:rPr>
            </w:pPr>
            <w:r>
              <w:rPr>
                <w:rFonts w:hint="eastAsia" w:ascii="黑体" w:eastAsia="黑体"/>
                <w:color w:val="000000"/>
                <w:sz w:val="30"/>
                <w:szCs w:val="30"/>
              </w:rPr>
              <w:t>摄影作品展示与社区交流系统</w:t>
            </w:r>
          </w:p>
          <w:p w14:paraId="69134695">
            <w:pPr>
              <w:widowControl/>
              <w:adjustRightInd w:val="0"/>
              <w:snapToGrid w:val="0"/>
              <w:ind w:firstLine="488"/>
              <w:jc w:val="center"/>
              <w:rPr>
                <w:rFonts w:hint="eastAsia" w:ascii="宋体" w:hAnsi="宋体" w:cs="宋体"/>
              </w:rPr>
            </w:pPr>
          </w:p>
        </w:tc>
      </w:tr>
      <w:tr w14:paraId="27671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 w:hRule="atLeast"/>
          <w:jc w:val="center"/>
        </w:trPr>
        <w:tc>
          <w:tcPr>
            <w:tcW w:w="2530" w:type="dxa"/>
            <w:tcBorders>
              <w:right w:val="single" w:color="auto" w:sz="6" w:space="0"/>
            </w:tcBorders>
            <w:vAlign w:val="center"/>
          </w:tcPr>
          <w:p w14:paraId="42DF00F7">
            <w:pPr>
              <w:widowControl/>
              <w:adjustRightInd w:val="0"/>
              <w:snapToGrid w:val="0"/>
              <w:ind w:firstLine="488"/>
              <w:jc w:val="center"/>
              <w:rPr>
                <w:rFonts w:hint="eastAsia" w:ascii="宋体" w:hAnsi="宋体" w:cs="宋体"/>
              </w:rPr>
            </w:pPr>
            <w:r>
              <w:rPr>
                <w:rFonts w:hint="eastAsia" w:ascii="宋体" w:hAnsi="宋体" w:cs="宋体"/>
              </w:rPr>
              <w:t>学生姓名</w:t>
            </w:r>
          </w:p>
        </w:tc>
        <w:tc>
          <w:tcPr>
            <w:tcW w:w="1420" w:type="dxa"/>
            <w:tcBorders>
              <w:left w:val="single" w:color="auto" w:sz="6" w:space="0"/>
            </w:tcBorders>
            <w:vAlign w:val="center"/>
          </w:tcPr>
          <w:p w14:paraId="781A6F84">
            <w:pPr>
              <w:widowControl/>
              <w:adjustRightInd w:val="0"/>
              <w:snapToGrid w:val="0"/>
              <w:ind w:firstLine="488"/>
              <w:jc w:val="center"/>
              <w:rPr>
                <w:rFonts w:hint="eastAsia" w:ascii="宋体" w:hAnsi="宋体" w:eastAsia="宋体" w:cs="宋体"/>
                <w:lang w:val="en-US" w:eastAsia="zh-CN"/>
              </w:rPr>
            </w:pPr>
          </w:p>
        </w:tc>
        <w:tc>
          <w:tcPr>
            <w:tcW w:w="850" w:type="dxa"/>
            <w:tcBorders>
              <w:right w:val="single" w:color="auto" w:sz="6" w:space="0"/>
            </w:tcBorders>
            <w:vAlign w:val="center"/>
          </w:tcPr>
          <w:p w14:paraId="2B8FC5AD">
            <w:pPr>
              <w:widowControl/>
              <w:adjustRightInd w:val="0"/>
              <w:snapToGrid w:val="0"/>
              <w:ind w:left="0" w:leftChars="0" w:firstLine="0" w:firstLineChars="0"/>
              <w:jc w:val="both"/>
              <w:rPr>
                <w:rFonts w:hint="eastAsia" w:ascii="宋体" w:hAnsi="宋体" w:eastAsia="宋体" w:cs="宋体"/>
                <w:lang w:val="en-US" w:eastAsia="zh-CN"/>
              </w:rPr>
            </w:pPr>
            <w:r>
              <w:rPr>
                <w:rFonts w:hint="eastAsia" w:ascii="宋体" w:hAnsi="宋体" w:cs="宋体"/>
                <w:lang w:val="en-US" w:eastAsia="zh-CN"/>
              </w:rPr>
              <w:t>学号</w:t>
            </w:r>
          </w:p>
        </w:tc>
        <w:tc>
          <w:tcPr>
            <w:tcW w:w="1416" w:type="dxa"/>
            <w:tcBorders>
              <w:left w:val="single" w:color="auto" w:sz="6" w:space="0"/>
            </w:tcBorders>
            <w:vAlign w:val="center"/>
          </w:tcPr>
          <w:p w14:paraId="2E8F7882">
            <w:pPr>
              <w:widowControl/>
              <w:adjustRightInd w:val="0"/>
              <w:snapToGrid w:val="0"/>
              <w:ind w:left="0" w:leftChars="0" w:firstLine="0" w:firstLineChars="0"/>
              <w:jc w:val="both"/>
              <w:rPr>
                <w:rFonts w:hint="default" w:ascii="宋体" w:hAnsi="宋体" w:eastAsia="宋体" w:cs="宋体"/>
                <w:lang w:val="en-US" w:eastAsia="zh-CN"/>
              </w:rPr>
            </w:pPr>
          </w:p>
        </w:tc>
        <w:tc>
          <w:tcPr>
            <w:tcW w:w="1275" w:type="dxa"/>
            <w:tcBorders>
              <w:right w:val="single" w:color="auto" w:sz="6" w:space="0"/>
            </w:tcBorders>
            <w:vAlign w:val="center"/>
          </w:tcPr>
          <w:p w14:paraId="40878D45">
            <w:pPr>
              <w:widowControl/>
              <w:adjustRightInd w:val="0"/>
              <w:snapToGrid w:val="0"/>
              <w:ind w:firstLine="488"/>
              <w:jc w:val="center"/>
              <w:rPr>
                <w:rFonts w:hint="eastAsia" w:ascii="宋体" w:hAnsi="宋体" w:cs="宋体"/>
              </w:rPr>
            </w:pPr>
            <w:r>
              <w:rPr>
                <w:rFonts w:hint="eastAsia" w:ascii="宋体" w:hAnsi="宋体" w:cs="宋体"/>
              </w:rPr>
              <w:t>班级</w:t>
            </w:r>
          </w:p>
        </w:tc>
        <w:tc>
          <w:tcPr>
            <w:tcW w:w="1628" w:type="dxa"/>
            <w:tcBorders>
              <w:left w:val="single" w:color="auto" w:sz="6" w:space="0"/>
            </w:tcBorders>
            <w:vAlign w:val="center"/>
          </w:tcPr>
          <w:p w14:paraId="48C9D00A">
            <w:pPr>
              <w:widowControl/>
              <w:adjustRightInd w:val="0"/>
              <w:snapToGrid w:val="0"/>
              <w:ind w:left="0" w:leftChars="0" w:firstLine="0" w:firstLineChars="0"/>
              <w:jc w:val="both"/>
              <w:rPr>
                <w:rFonts w:hint="default" w:ascii="宋体" w:hAnsi="宋体" w:eastAsia="宋体" w:cs="宋体"/>
                <w:lang w:val="en-US" w:eastAsia="zh-CN"/>
              </w:rPr>
            </w:pPr>
          </w:p>
        </w:tc>
      </w:tr>
      <w:tr w14:paraId="63B62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4" w:hRule="atLeast"/>
          <w:jc w:val="center"/>
        </w:trPr>
        <w:tc>
          <w:tcPr>
            <w:tcW w:w="2530" w:type="dxa"/>
            <w:tcBorders>
              <w:right w:val="single" w:color="auto" w:sz="6" w:space="0"/>
            </w:tcBorders>
            <w:vAlign w:val="center"/>
          </w:tcPr>
          <w:p w14:paraId="28B1F8C6">
            <w:pPr>
              <w:widowControl/>
              <w:adjustRightInd w:val="0"/>
              <w:snapToGrid w:val="0"/>
              <w:ind w:firstLine="488"/>
              <w:jc w:val="center"/>
              <w:rPr>
                <w:rFonts w:hint="eastAsia" w:ascii="宋体" w:hAnsi="宋体" w:cs="宋体"/>
              </w:rPr>
            </w:pPr>
            <w:r>
              <w:rPr>
                <w:rFonts w:hint="eastAsia" w:ascii="宋体" w:hAnsi="宋体" w:cs="宋体"/>
              </w:rPr>
              <w:t>所学专业</w:t>
            </w:r>
          </w:p>
        </w:tc>
        <w:tc>
          <w:tcPr>
            <w:tcW w:w="3686" w:type="dxa"/>
            <w:gridSpan w:val="3"/>
            <w:tcBorders>
              <w:left w:val="single" w:color="auto" w:sz="6" w:space="0"/>
            </w:tcBorders>
            <w:vAlign w:val="center"/>
          </w:tcPr>
          <w:p w14:paraId="0F272C10">
            <w:pPr>
              <w:widowControl/>
              <w:adjustRightInd w:val="0"/>
              <w:snapToGrid w:val="0"/>
              <w:ind w:firstLine="488"/>
              <w:jc w:val="center"/>
              <w:rPr>
                <w:rFonts w:hint="default" w:ascii="宋体" w:hAnsi="宋体" w:eastAsia="宋体" w:cs="宋体"/>
                <w:lang w:val="en-US" w:eastAsia="zh-CN"/>
              </w:rPr>
            </w:pPr>
          </w:p>
        </w:tc>
        <w:tc>
          <w:tcPr>
            <w:tcW w:w="1275" w:type="dxa"/>
            <w:tcBorders>
              <w:right w:val="single" w:color="auto" w:sz="6" w:space="0"/>
            </w:tcBorders>
            <w:vAlign w:val="center"/>
          </w:tcPr>
          <w:p w14:paraId="4873F901">
            <w:pPr>
              <w:widowControl/>
              <w:adjustRightInd w:val="0"/>
              <w:snapToGrid w:val="0"/>
              <w:ind w:left="0" w:leftChars="0" w:firstLine="0" w:firstLineChars="0"/>
              <w:jc w:val="both"/>
              <w:rPr>
                <w:rFonts w:hint="eastAsia" w:ascii="宋体" w:hAnsi="宋体" w:cs="宋体"/>
              </w:rPr>
            </w:pPr>
            <w:r>
              <w:rPr>
                <w:rFonts w:hint="eastAsia" w:ascii="宋体" w:hAnsi="宋体" w:cs="宋体"/>
              </w:rPr>
              <w:t>指导教师</w:t>
            </w:r>
          </w:p>
        </w:tc>
        <w:tc>
          <w:tcPr>
            <w:tcW w:w="1628" w:type="dxa"/>
            <w:tcBorders>
              <w:left w:val="single" w:color="auto" w:sz="6" w:space="0"/>
            </w:tcBorders>
            <w:vAlign w:val="center"/>
          </w:tcPr>
          <w:p w14:paraId="63DE7FBC">
            <w:pPr>
              <w:widowControl/>
              <w:adjustRightInd w:val="0"/>
              <w:snapToGrid w:val="0"/>
              <w:ind w:left="0" w:leftChars="0" w:firstLine="244" w:firstLineChars="100"/>
              <w:jc w:val="both"/>
              <w:rPr>
                <w:rFonts w:hint="default" w:ascii="宋体" w:hAnsi="宋体" w:eastAsia="宋体" w:cs="宋体"/>
                <w:lang w:val="en-US" w:eastAsia="zh-CN"/>
              </w:rPr>
            </w:pPr>
          </w:p>
        </w:tc>
      </w:tr>
      <w:tr w14:paraId="351FC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98" w:hRule="atLeast"/>
          <w:jc w:val="center"/>
        </w:trPr>
        <w:tc>
          <w:tcPr>
            <w:tcW w:w="9119" w:type="dxa"/>
            <w:gridSpan w:val="6"/>
          </w:tcPr>
          <w:p w14:paraId="64844FFC">
            <w:pPr>
              <w:spacing w:before="196" w:beforeLines="50" w:line="360" w:lineRule="auto"/>
              <w:ind w:right="209" w:rightChars="86" w:firstLine="658"/>
              <w:jc w:val="center"/>
              <w:rPr>
                <w:rFonts w:hint="eastAsia" w:ascii="仿宋" w:hAnsi="仿宋" w:eastAsia="仿宋"/>
                <w:b/>
                <w:bCs/>
                <w:spacing w:val="22"/>
                <w:sz w:val="28"/>
              </w:rPr>
            </w:pPr>
            <w:r>
              <w:rPr>
                <w:rFonts w:hint="eastAsia" w:ascii="仿宋" w:hAnsi="仿宋" w:eastAsia="仿宋"/>
                <w:b/>
                <w:bCs/>
                <w:spacing w:val="22"/>
                <w:sz w:val="28"/>
              </w:rPr>
              <w:t>学生承诺</w:t>
            </w:r>
          </w:p>
          <w:p w14:paraId="09F8D99C">
            <w:pPr>
              <w:wordWrap w:val="0"/>
              <w:spacing w:line="360" w:lineRule="auto"/>
              <w:ind w:right="209" w:rightChars="86" w:firstLine="578"/>
              <w:rPr>
                <w:rFonts w:hint="eastAsia" w:ascii="仿宋" w:hAnsi="仿宋" w:eastAsia="仿宋"/>
                <w:b/>
                <w:bCs/>
                <w:spacing w:val="22"/>
              </w:rPr>
            </w:pPr>
            <w:r>
              <w:rPr>
                <w:rFonts w:hint="eastAsia" w:ascii="仿宋" w:hAnsi="仿宋" w:eastAsia="仿宋"/>
                <w:b/>
                <w:bCs/>
                <w:spacing w:val="22"/>
              </w:rPr>
              <w:t>本人慎重承诺和声明：</w:t>
            </w:r>
          </w:p>
          <w:p w14:paraId="79464673">
            <w:pPr>
              <w:spacing w:line="320" w:lineRule="exact"/>
              <w:ind w:right="209" w:rightChars="86" w:firstLine="576"/>
              <w:rPr>
                <w:rFonts w:hint="eastAsia" w:ascii="仿宋" w:hAnsi="仿宋" w:eastAsia="仿宋"/>
                <w:spacing w:val="22"/>
              </w:rPr>
            </w:pPr>
            <w:r>
              <w:rPr>
                <w:rFonts w:ascii="仿宋" w:hAnsi="仿宋" w:eastAsia="仿宋"/>
                <w:spacing w:val="22"/>
              </w:rPr>
              <w:t>1</w:t>
            </w:r>
            <w:r>
              <w:rPr>
                <w:rFonts w:hint="eastAsia" w:ascii="仿宋" w:hAnsi="仿宋" w:eastAsia="仿宋"/>
                <w:spacing w:val="22"/>
              </w:rPr>
              <w:t>．认真学习了教育部《学位论文作假行为处理办法》（中华人民共和国教育部令第</w:t>
            </w:r>
            <w:r>
              <w:rPr>
                <w:rFonts w:ascii="仿宋" w:hAnsi="仿宋" w:eastAsia="仿宋"/>
                <w:spacing w:val="22"/>
              </w:rPr>
              <w:t>34</w:t>
            </w:r>
            <w:r>
              <w:rPr>
                <w:rFonts w:hint="eastAsia" w:ascii="仿宋" w:hAnsi="仿宋" w:eastAsia="仿宋"/>
                <w:spacing w:val="22"/>
              </w:rPr>
              <w:t>号）和《内蒙古农业大学学位论文作假行为处理实施细则（试行）》。</w:t>
            </w:r>
          </w:p>
          <w:p w14:paraId="00D13023">
            <w:pPr>
              <w:wordWrap w:val="0"/>
              <w:spacing w:line="320" w:lineRule="exact"/>
              <w:ind w:right="209" w:rightChars="86" w:firstLine="576"/>
              <w:rPr>
                <w:rFonts w:hint="eastAsia" w:ascii="仿宋" w:hAnsi="仿宋" w:eastAsia="仿宋"/>
                <w:spacing w:val="22"/>
              </w:rPr>
            </w:pPr>
            <w:r>
              <w:rPr>
                <w:rFonts w:ascii="仿宋" w:hAnsi="仿宋" w:eastAsia="仿宋"/>
                <w:spacing w:val="22"/>
              </w:rPr>
              <w:t>2</w:t>
            </w:r>
            <w:r>
              <w:rPr>
                <w:rFonts w:hint="eastAsia" w:ascii="仿宋" w:hAnsi="仿宋" w:eastAsia="仿宋"/>
                <w:spacing w:val="22"/>
              </w:rPr>
              <w:t>．在毕业论文（设计）撰写过程中遵守学校有关规定，恪守学术规范和道德，毕业论文（设计）在指导教师的指导下独立完成。</w:t>
            </w:r>
          </w:p>
          <w:p w14:paraId="3A067D8B">
            <w:pPr>
              <w:wordWrap w:val="0"/>
              <w:spacing w:line="320" w:lineRule="exact"/>
              <w:ind w:right="209" w:rightChars="86" w:firstLine="576"/>
              <w:rPr>
                <w:rFonts w:hint="eastAsia" w:ascii="仿宋" w:hAnsi="仿宋" w:eastAsia="仿宋"/>
                <w:spacing w:val="22"/>
              </w:rPr>
            </w:pPr>
            <w:r>
              <w:rPr>
                <w:rFonts w:ascii="仿宋" w:hAnsi="仿宋" w:eastAsia="仿宋"/>
                <w:spacing w:val="22"/>
              </w:rPr>
              <w:t>3</w:t>
            </w:r>
            <w:r>
              <w:rPr>
                <w:rFonts w:hint="eastAsia" w:ascii="仿宋" w:hAnsi="仿宋" w:eastAsia="仿宋"/>
                <w:spacing w:val="22"/>
              </w:rPr>
              <w:t>．在毕业论文（设计）中未剽窃、抄袭他人的学术成果，未篡改研究数据，引用他人的观点和参考资料均做了注释和说明。</w:t>
            </w:r>
          </w:p>
          <w:p w14:paraId="6E00B63F">
            <w:pPr>
              <w:wordWrap w:val="0"/>
              <w:spacing w:line="320" w:lineRule="exact"/>
              <w:ind w:right="209" w:rightChars="86" w:firstLine="576"/>
              <w:rPr>
                <w:rFonts w:hint="eastAsia" w:ascii="仿宋" w:hAnsi="仿宋" w:eastAsia="仿宋"/>
                <w:spacing w:val="22"/>
              </w:rPr>
            </w:pPr>
            <w:r>
              <w:rPr>
                <w:rFonts w:ascii="仿宋" w:hAnsi="仿宋" w:eastAsia="仿宋"/>
                <w:spacing w:val="22"/>
              </w:rPr>
              <w:t>4</w:t>
            </w:r>
            <w:r>
              <w:rPr>
                <w:rFonts w:hint="eastAsia" w:ascii="仿宋" w:hAnsi="仿宋" w:eastAsia="仿宋"/>
                <w:spacing w:val="22"/>
              </w:rPr>
              <w:t>．如有违规行为发生，我愿承担一切责任及相关的后果。</w:t>
            </w:r>
          </w:p>
          <w:p w14:paraId="3D99A107">
            <w:pPr>
              <w:wordWrap w:val="0"/>
              <w:spacing w:line="320" w:lineRule="exact"/>
              <w:ind w:right="209" w:rightChars="86" w:firstLine="576"/>
              <w:rPr>
                <w:rFonts w:hint="eastAsia" w:ascii="仿宋" w:hAnsi="仿宋" w:eastAsia="仿宋"/>
                <w:spacing w:val="22"/>
              </w:rPr>
            </w:pPr>
          </w:p>
          <w:p w14:paraId="1B07A150">
            <w:pPr>
              <w:wordWrap w:val="0"/>
              <w:spacing w:line="320" w:lineRule="exact"/>
              <w:ind w:right="209" w:rightChars="86" w:firstLine="576"/>
              <w:rPr>
                <w:rFonts w:hint="eastAsia" w:ascii="仿宋" w:hAnsi="仿宋" w:eastAsia="仿宋"/>
                <w:spacing w:val="22"/>
              </w:rPr>
            </w:pPr>
          </w:p>
          <w:p w14:paraId="36C33729">
            <w:pPr>
              <w:wordWrap w:val="0"/>
              <w:spacing w:line="320" w:lineRule="exact"/>
              <w:ind w:right="209" w:rightChars="86" w:firstLine="576"/>
              <w:rPr>
                <w:rFonts w:hint="eastAsia" w:ascii="仿宋" w:hAnsi="仿宋" w:eastAsia="仿宋"/>
                <w:spacing w:val="22"/>
              </w:rPr>
            </w:pPr>
          </w:p>
          <w:p w14:paraId="34F8F334">
            <w:pPr>
              <w:wordWrap w:val="0"/>
              <w:spacing w:line="360" w:lineRule="auto"/>
              <w:ind w:right="209" w:rightChars="86" w:firstLine="576"/>
              <w:jc w:val="center"/>
              <w:rPr>
                <w:rFonts w:hint="eastAsia" w:ascii="仿宋" w:hAnsi="仿宋" w:eastAsia="仿宋"/>
                <w:spacing w:val="22"/>
              </w:rPr>
            </w:pPr>
            <w:r>
              <w:rPr>
                <w:rFonts w:hint="eastAsia" w:ascii="仿宋" w:hAnsi="仿宋" w:eastAsia="仿宋"/>
                <w:spacing w:val="22"/>
              </w:rPr>
              <w:t>学生（签名）：                     年</w:t>
            </w:r>
            <w:r>
              <w:rPr>
                <w:rFonts w:ascii="仿宋" w:hAnsi="仿宋" w:eastAsia="仿宋"/>
                <w:spacing w:val="22"/>
              </w:rPr>
              <w:t xml:space="preserve">  </w:t>
            </w:r>
            <w:r>
              <w:rPr>
                <w:rFonts w:hint="eastAsia" w:ascii="仿宋" w:hAnsi="仿宋" w:eastAsia="仿宋"/>
                <w:spacing w:val="22"/>
              </w:rPr>
              <w:t>月</w:t>
            </w:r>
            <w:r>
              <w:rPr>
                <w:rFonts w:ascii="仿宋" w:hAnsi="仿宋" w:eastAsia="仿宋"/>
                <w:spacing w:val="22"/>
              </w:rPr>
              <w:t xml:space="preserve"> </w:t>
            </w:r>
            <w:r>
              <w:rPr>
                <w:rFonts w:hint="eastAsia" w:ascii="仿宋" w:hAnsi="仿宋" w:eastAsia="仿宋"/>
                <w:spacing w:val="22"/>
                <w:lang w:val="en-US" w:eastAsia="zh-CN"/>
              </w:rPr>
              <w:t xml:space="preserve"> </w:t>
            </w:r>
            <w:r>
              <w:rPr>
                <w:rFonts w:hint="eastAsia" w:ascii="仿宋" w:hAnsi="仿宋" w:eastAsia="仿宋"/>
                <w:spacing w:val="22"/>
              </w:rPr>
              <w:t>日</w:t>
            </w:r>
          </w:p>
        </w:tc>
      </w:tr>
    </w:tbl>
    <w:p w14:paraId="6D0F7CB6">
      <w:pPr>
        <w:spacing w:before="196" w:beforeLines="50" w:line="360" w:lineRule="auto"/>
        <w:ind w:right="209" w:rightChars="86" w:firstLine="658"/>
        <w:jc w:val="center"/>
        <w:rPr>
          <w:rFonts w:hint="eastAsia" w:ascii="仿宋" w:hAnsi="仿宋" w:eastAsia="仿宋"/>
          <w:b/>
          <w:bCs/>
          <w:spacing w:val="22"/>
          <w:sz w:val="28"/>
        </w:rPr>
        <w:sectPr>
          <w:footerReference r:id="rId18" w:type="first"/>
          <w:footerReference r:id="rId16" w:type="default"/>
          <w:footerReference r:id="rId17" w:type="even"/>
          <w:pgSz w:w="11906" w:h="16838"/>
          <w:pgMar w:top="1701" w:right="1417" w:bottom="1417" w:left="1701" w:header="1361" w:footer="992" w:gutter="0"/>
          <w:pgNumType w:start="1"/>
          <w:cols w:space="0" w:num="1"/>
          <w:titlePg/>
          <w:docGrid w:type="linesAndChars" w:linePitch="392" w:charSpace="841"/>
        </w:sectPr>
      </w:pPr>
    </w:p>
    <w:tbl>
      <w:tblPr>
        <w:tblStyle w:val="32"/>
        <w:tblW w:w="91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19"/>
      </w:tblGrid>
      <w:tr w14:paraId="10787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45" w:hRule="atLeast"/>
          <w:jc w:val="center"/>
        </w:trPr>
        <w:tc>
          <w:tcPr>
            <w:tcW w:w="9119" w:type="dxa"/>
          </w:tcPr>
          <w:p w14:paraId="2D5737B4">
            <w:pPr>
              <w:spacing w:before="196" w:beforeLines="50" w:line="360" w:lineRule="auto"/>
              <w:ind w:right="206" w:rightChars="86" w:firstLine="658"/>
              <w:jc w:val="center"/>
              <w:rPr>
                <w:rFonts w:hint="eastAsia" w:ascii="仿宋" w:hAnsi="仿宋" w:eastAsia="仿宋"/>
                <w:b/>
                <w:bCs/>
                <w:spacing w:val="22"/>
                <w:sz w:val="28"/>
              </w:rPr>
            </w:pPr>
            <w:r>
              <w:rPr>
                <w:rFonts w:hint="eastAsia" w:ascii="仿宋" w:hAnsi="仿宋" w:eastAsia="仿宋"/>
                <w:b/>
                <w:bCs/>
                <w:spacing w:val="22"/>
                <w:sz w:val="28"/>
              </w:rPr>
              <w:t>指导教师承诺</w:t>
            </w:r>
          </w:p>
          <w:p w14:paraId="2B081D5D">
            <w:pPr>
              <w:spacing w:line="360" w:lineRule="auto"/>
              <w:ind w:right="206" w:rightChars="86" w:firstLine="578"/>
              <w:rPr>
                <w:rFonts w:hint="eastAsia" w:ascii="仿宋" w:hAnsi="仿宋" w:eastAsia="仿宋"/>
                <w:b/>
                <w:spacing w:val="22"/>
              </w:rPr>
            </w:pPr>
            <w:r>
              <w:rPr>
                <w:rFonts w:hint="eastAsia" w:ascii="仿宋" w:hAnsi="仿宋" w:eastAsia="仿宋"/>
                <w:b/>
                <w:spacing w:val="22"/>
              </w:rPr>
              <w:t>本人慎重承诺和声明：</w:t>
            </w:r>
          </w:p>
          <w:p w14:paraId="26D605DA">
            <w:pPr>
              <w:spacing w:line="320" w:lineRule="exact"/>
              <w:ind w:right="206" w:rightChars="86" w:firstLine="576"/>
              <w:rPr>
                <w:rFonts w:hint="eastAsia" w:ascii="仿宋" w:hAnsi="仿宋" w:eastAsia="仿宋"/>
                <w:spacing w:val="22"/>
              </w:rPr>
            </w:pPr>
            <w:r>
              <w:rPr>
                <w:rFonts w:hint="eastAsia" w:ascii="仿宋" w:hAnsi="仿宋" w:eastAsia="仿宋"/>
                <w:spacing w:val="22"/>
              </w:rPr>
              <w:t>认真学习了教育部《学位论文作假行为处理办法》（中华人民共和国教育部令第</w:t>
            </w:r>
            <w:r>
              <w:rPr>
                <w:rFonts w:ascii="仿宋" w:hAnsi="仿宋" w:eastAsia="仿宋"/>
                <w:spacing w:val="22"/>
              </w:rPr>
              <w:t>34</w:t>
            </w:r>
            <w:r>
              <w:rPr>
                <w:rFonts w:hint="eastAsia" w:ascii="仿宋" w:hAnsi="仿宋" w:eastAsia="仿宋"/>
                <w:spacing w:val="22"/>
              </w:rPr>
              <w:t>号）和《内蒙古农业大学学位论文作假行为处理实施细则（试行）》，在指导学生毕业论文（设计）活动中遵守学校有关规定，恪守学术规范，经过本人认真的核查，该同学的毕业论文（设计）中未发现有剽窃、抄袭他人的学术观点、思想和成果的现象，未发现篡改研究数据。</w:t>
            </w:r>
          </w:p>
          <w:p w14:paraId="08DA2956">
            <w:pPr>
              <w:spacing w:line="320" w:lineRule="exact"/>
              <w:ind w:right="206" w:rightChars="86" w:firstLine="576"/>
              <w:rPr>
                <w:rFonts w:hint="eastAsia" w:ascii="仿宋" w:hAnsi="仿宋" w:eastAsia="仿宋"/>
                <w:spacing w:val="22"/>
              </w:rPr>
            </w:pPr>
          </w:p>
          <w:p w14:paraId="660DDDE2">
            <w:pPr>
              <w:spacing w:line="320" w:lineRule="exact"/>
              <w:ind w:right="206" w:rightChars="86" w:firstLine="576"/>
              <w:rPr>
                <w:rFonts w:hint="eastAsia" w:ascii="仿宋" w:hAnsi="仿宋" w:eastAsia="仿宋"/>
                <w:spacing w:val="22"/>
              </w:rPr>
            </w:pPr>
          </w:p>
          <w:p w14:paraId="50DE8A1A">
            <w:pPr>
              <w:spacing w:line="320" w:lineRule="exact"/>
              <w:ind w:right="206" w:rightChars="86" w:firstLine="576"/>
              <w:rPr>
                <w:rFonts w:hint="eastAsia" w:ascii="仿宋" w:hAnsi="仿宋" w:eastAsia="仿宋"/>
                <w:spacing w:val="22"/>
              </w:rPr>
            </w:pPr>
          </w:p>
          <w:p w14:paraId="0E9FEE05">
            <w:pPr>
              <w:spacing w:line="360" w:lineRule="auto"/>
              <w:ind w:right="206" w:rightChars="86" w:firstLine="576"/>
              <w:rPr>
                <w:rFonts w:hint="eastAsia" w:ascii="仿宋" w:hAnsi="仿宋" w:eastAsia="仿宋" w:cs="Arial"/>
                <w:spacing w:val="22"/>
              </w:rPr>
            </w:pPr>
            <w:r>
              <w:rPr>
                <w:rFonts w:hint="eastAsia" w:ascii="仿宋" w:hAnsi="仿宋" w:eastAsia="仿宋" w:cs="Arial"/>
                <w:spacing w:val="22"/>
              </w:rPr>
              <w:t>指导教师（签名）：                       年</w:t>
            </w:r>
            <w:r>
              <w:rPr>
                <w:rFonts w:ascii="仿宋" w:hAnsi="仿宋" w:eastAsia="仿宋" w:cs="Arial"/>
                <w:spacing w:val="22"/>
              </w:rPr>
              <w:t xml:space="preserve">    </w:t>
            </w:r>
            <w:r>
              <w:rPr>
                <w:rFonts w:hint="eastAsia" w:ascii="仿宋" w:hAnsi="仿宋" w:eastAsia="仿宋" w:cs="Arial"/>
                <w:spacing w:val="22"/>
              </w:rPr>
              <w:t xml:space="preserve"> 月</w:t>
            </w:r>
            <w:r>
              <w:rPr>
                <w:rFonts w:ascii="仿宋" w:hAnsi="仿宋" w:eastAsia="仿宋" w:cs="Arial"/>
                <w:spacing w:val="22"/>
              </w:rPr>
              <w:t xml:space="preserve">    </w:t>
            </w:r>
            <w:r>
              <w:rPr>
                <w:rFonts w:hint="eastAsia" w:ascii="仿宋" w:hAnsi="仿宋" w:eastAsia="仿宋" w:cs="Arial"/>
                <w:spacing w:val="22"/>
              </w:rPr>
              <w:t>日</w:t>
            </w:r>
          </w:p>
        </w:tc>
      </w:tr>
    </w:tbl>
    <w:p w14:paraId="4DE26D6E">
      <w:pPr>
        <w:pStyle w:val="3"/>
        <w:bidi w:val="0"/>
      </w:pPr>
      <w:r>
        <w:t>摘    要</w:t>
      </w:r>
    </w:p>
    <w:p w14:paraId="70301621">
      <w:r>
        <w:rPr>
          <w:rFonts w:ascii="宋体" w:hAnsi="宋体" w:eastAsia="宋体"/>
          <w:sz w:val="24"/>
        </w:rPr>
        <w:t>随着移动互联网、数字影像技术和社群传播方式的持续发展，摄影作品的传播场景已经从单纯的图片存储逐步转向“内容展示、互动交流、个人管理”并重的综合平台。传统图片站点往往只强调图片浏览，难以同时兼顾作品发布、社区讨论、内容运营和后台维护等业务需求。围绕这一问题，本文以摄影作品展示与社区交流场景为对象，设计并实现了一套基于 React、Spring Boot、MyBatis 和 MySQL 的前后端分离系统。系统以前台展示、用户认证、作品管理、社区文章、评论互动和轮播推荐为核心模块，结合分页检索、JWT 鉴权、角色权限控制、文件地址管理和事务化数据更新等实现方式，构建了较为完整的业务链路。数据库部分严格以 photo_gallery.sql 中的 users、artworks、community_posts、comments、banner 五张数据表为依据，对字段含义、关联关系、分页查询和评论校验方案进行了统一梳理，并删除了原论文中与实际脚本不一致的扩展表描述，使论文内容与数据库结构保持一致。在系统实现层面，论文补充了用户登录、作品发布、文章发布、评论保存、轮播管理等关键流程图与 Spring Boot 核心代码，测试部分则以功能测试、边界测试、性能测试和兼容性测试为主，能够较完整地支撑本科毕业论文对于系统设计、实现和验证三部分的论证要求。</w:t>
      </w:r>
    </w:p>
    <w:p w14:paraId="43452DE9">
      <w:r>
        <w:rPr>
          <w:rFonts w:ascii="宋体" w:hAnsi="宋体" w:eastAsia="宋体"/>
          <w:b w:val="0"/>
          <w:i w:val="0"/>
          <w:sz w:val="24"/>
        </w:rPr>
        <w:t>关键词：摄影作品展示；社区交流；React；Spring Boot；权限管理</w:t>
      </w:r>
    </w:p>
    <w:p w14:paraId="1607FCA2">
      <w:r>
        <w:rPr>
          <w:rFonts w:ascii="宋体" w:hAnsi="宋体" w:eastAsia="宋体"/>
          <w:sz w:val="24"/>
        </w:rPr>
        <w:br w:type="page"/>
      </w:r>
    </w:p>
    <w:p w14:paraId="66E5776A">
      <w:pPr>
        <w:pStyle w:val="164"/>
      </w:pPr>
      <w:r>
        <w:rPr>
          <w:rFonts w:ascii="黑体" w:hAnsi="黑体" w:eastAsia="黑体"/>
          <w:b/>
          <w:i w:val="0"/>
          <w:sz w:val="32"/>
        </w:rPr>
        <w:t>Abstract</w:t>
      </w:r>
    </w:p>
    <w:p w14:paraId="61BBA9E3">
      <w:r>
        <w:rPr>
          <w:rFonts w:ascii="宋体" w:hAnsi="宋体" w:eastAsia="宋体"/>
          <w:sz w:val="24"/>
        </w:rPr>
        <w:t>With the rapid growth of mobile Internet, digital imaging and online communities, photography platforms are expected to support image display, publication, interaction, content management and back-end maintenance at the same time. To solve these practical needs, this thesis designs and implements a photography work display and community communication system based on React, Spring Boot, MyBatis and MySQL. The system includes user authentication, artwork management, community post publishing, comment interaction and banner recommendation. The database analysis is strictly based on the uploaded SQL schema, including users, artworks, community_posts, comments and banner, so that the thesis description remains consistent with the actual tables. This revised version further adds flowcharts and core Spring Boot code for key functions, and improves the testing chapter with functional, boundary, performance and compatibility verification results. It therefore provides a more coherent and academically appropriate explanation of the system design, implementation and validation for an undergraduate thesis.</w:t>
      </w:r>
    </w:p>
    <w:p w14:paraId="441775E3">
      <w:r>
        <w:rPr>
          <w:rFonts w:ascii="宋体" w:hAnsi="宋体" w:eastAsia="宋体"/>
          <w:b w:val="0"/>
          <w:i w:val="0"/>
          <w:sz w:val="24"/>
        </w:rPr>
        <w:t>Key Words: photography work display; community communication; React; Spring Boot; access control</w:t>
      </w:r>
    </w:p>
    <w:p w14:paraId="073B71F2">
      <w:r>
        <w:rPr>
          <w:rFonts w:ascii="宋体" w:hAnsi="宋体" w:eastAsia="宋体"/>
          <w:sz w:val="24"/>
        </w:rPr>
        <w:br w:type="page"/>
      </w:r>
    </w:p>
    <w:p w14:paraId="59AEAB63">
      <w:pPr>
        <w:pStyle w:val="3"/>
      </w:pPr>
      <w:r>
        <w:rPr>
          <w:rFonts w:ascii="宋体" w:hAnsi="宋体" w:eastAsia="宋体"/>
          <w:b/>
          <w:sz w:val="28"/>
        </w:rPr>
        <w:t>1 引言</w:t>
      </w:r>
    </w:p>
    <w:p w14:paraId="5F9739BD">
      <w:pPr>
        <w:pStyle w:val="4"/>
      </w:pPr>
      <w:r>
        <w:rPr>
          <w:rFonts w:ascii="宋体" w:hAnsi="宋体" w:eastAsia="宋体"/>
          <w:b/>
          <w:sz w:val="24"/>
        </w:rPr>
        <w:t>1.1 研究背景和意义</w:t>
      </w:r>
    </w:p>
    <w:p w14:paraId="32D35091">
      <w:r>
        <w:rPr>
          <w:rFonts w:ascii="宋体" w:hAnsi="宋体" w:eastAsia="宋体"/>
          <w:b w:val="0"/>
          <w:i w:val="0"/>
          <w:sz w:val="24"/>
        </w:rPr>
        <w:t>在社交媒体高度普及的背景下，摄影作品已经不再局限于个人存档，而是逐渐演变为具有展示、传播、讨论和再创作属性的数字内容。校园社团、兴趣社群与个人创作者通常需要一个既能稳定发布图片、又能承接评论互动的平台，用于沉淀作品、展示创作思路和积累个人影响力。与一般信息管理系统相比，摄影社区系统更强调图片资源管理、内容组织方式和互动行为留痕，这使得其在前端展示、后端鉴权以及数据库约束设计方面都具有较强的业务特征。</w:t>
      </w:r>
    </w:p>
    <w:p w14:paraId="40FCB7E3">
      <w:r>
        <w:rPr>
          <w:rFonts w:ascii="宋体" w:hAnsi="宋体" w:eastAsia="宋体"/>
          <w:b w:val="0"/>
          <w:i w:val="0"/>
          <w:sz w:val="24"/>
        </w:rPr>
        <w:t>从工程实现角度看，前后端分离架构已成为中小型 Web 系统开发的主流方案。React 通过组件化方式组织界面逻辑，便于页面复用与状态拆分；Spring Boot 提供成熟的 Web、数据访问和安全扩展能力，适合构建结构清晰、便于维护的 REST 接口；MySQL 则具有开发门槛适中、生态成熟、部署简便等特点，能够满足本科毕业设计对实现难度与工程完整性的平衡要求[1][2][4]。因此，采用 React + Spring Boot + MySQL 设计摄影作品展示与社区交流系统，既符合当前 Web 开发实践，也具有较好的教学适配性和落地性。</w:t>
      </w:r>
    </w:p>
    <w:p w14:paraId="25F35219">
      <w:pPr>
        <w:pStyle w:val="4"/>
      </w:pPr>
      <w:r>
        <w:rPr>
          <w:rFonts w:ascii="宋体" w:hAnsi="宋体" w:eastAsia="宋体"/>
          <w:b/>
          <w:sz w:val="24"/>
        </w:rPr>
        <w:t>1.2 国内外研究现状</w:t>
      </w:r>
    </w:p>
    <w:p w14:paraId="2D0336E8">
      <w:pPr>
        <w:pStyle w:val="5"/>
      </w:pPr>
      <w:r>
        <w:rPr>
          <w:rFonts w:ascii="宋体" w:hAnsi="宋体" w:eastAsia="宋体"/>
          <w:b/>
          <w:sz w:val="24"/>
        </w:rPr>
        <w:t>1.2.1 国外研究现状</w:t>
      </w:r>
    </w:p>
    <w:p w14:paraId="5FD3B023">
      <w:r>
        <w:rPr>
          <w:rFonts w:ascii="宋体" w:hAnsi="宋体" w:eastAsia="宋体"/>
          <w:b w:val="0"/>
          <w:i w:val="0"/>
          <w:sz w:val="24"/>
        </w:rPr>
        <w:t>国外摄影与创意社区平台起步较早，500px、Behance、Instagram 等平台在作品展示、社交传播和内容推荐方面形成了较成熟的产品模式。相关研究更关注界面组件化、媒体资源加载效率、用户行为分析和安全治理等方面。例如，React 官方文档强调组件化界面的可组合性和可维护性[1]；Spring Boot 官方文档强调其“快速启动、最少配置”的工程特征[2]；JWT 标准为前后端分离系统的身份验证提供了统一的令牌表达方式[5]。这些成果为本系统在前端组织、接口设计和鉴权方案选择方面提供了基础参考。</w:t>
      </w:r>
    </w:p>
    <w:p w14:paraId="516B4B85">
      <w:r>
        <w:rPr>
          <w:rFonts w:ascii="宋体" w:hAnsi="宋体" w:eastAsia="宋体"/>
          <w:b w:val="0"/>
          <w:i w:val="0"/>
          <w:sz w:val="24"/>
        </w:rPr>
        <w:t>不过，成熟平台往往建立在大规模推荐系统、复杂审核机制和多媒体生态基础之上，其工程体量远超本科毕业设计的实现边界。对于教学型系统而言，若直接模仿成熟平台的全部功能，容易出现“功能罗列多、核心实现弱”的问题。因此，国外平台的研究价值更多体现在产品模式与技术路线的启发上，而不是照搬其全部业务复杂度。</w:t>
      </w:r>
    </w:p>
    <w:p w14:paraId="2E70EA1E">
      <w:pPr>
        <w:pStyle w:val="5"/>
      </w:pPr>
      <w:r>
        <w:rPr>
          <w:rFonts w:ascii="宋体" w:hAnsi="宋体" w:eastAsia="宋体"/>
          <w:b/>
          <w:sz w:val="24"/>
        </w:rPr>
        <w:t>1.2.2 国内研究现状</w:t>
      </w:r>
    </w:p>
    <w:p w14:paraId="68CA1391">
      <w:r>
        <w:rPr>
          <w:rFonts w:ascii="宋体" w:hAnsi="宋体" w:eastAsia="宋体"/>
          <w:b w:val="0"/>
          <w:i w:val="0"/>
          <w:sz w:val="24"/>
        </w:rPr>
        <w:t>国内关于基于 React 与 Spring Boot 的管理系统、社区系统和内容发布系统研究较为活跃。张新海等提出了基于 React 的高校信息化项目管理系统前端实现方法，证明了 React 在页面布局、接口数据管理和状态监听方面具有较高的适配性[6]。Rodriguez 等则从安全开发方法论的角度，验证了 Vue.js、Spring Boot 与 MySQL 组合在访问控制、输入校验、日志与安全头设置等方面的可行性[7]。这些研究说明，前后端分离和分层后端设计已经成为 Web 系统开发的稳定范式。</w:t>
      </w:r>
    </w:p>
    <w:p w14:paraId="02B2F59D">
      <w:r>
        <w:rPr>
          <w:rFonts w:ascii="宋体" w:hAnsi="宋体" w:eastAsia="宋体"/>
          <w:b w:val="0"/>
          <w:i w:val="0"/>
          <w:sz w:val="24"/>
        </w:rPr>
        <w:t>但就本论文原始文稿而言，存在研究现状与主题衔接不足的问题：一方面对摄影社区平台的不足分析不够，另一方面将 3D 摄影、Three.js、Node.js、PostgreSQL 等内容与标题中的 React、Spring Boot、MySQL 混合叙述，导致研究对象与实现路线不统一。为此，修订稿在研究现状部分不再展开无实际落地的 3D 叙述，而是聚焦图片社区系统在作品发布、内容互动、后台管理和数据一致性方面的核心问题，以便自然引出本文的系统设计重点。</w:t>
      </w:r>
    </w:p>
    <w:p w14:paraId="78C054A3">
      <w:pPr>
        <w:pStyle w:val="3"/>
      </w:pPr>
      <w:r>
        <w:rPr>
          <w:rFonts w:ascii="宋体" w:hAnsi="宋体" w:eastAsia="宋体"/>
          <w:b/>
          <w:sz w:val="28"/>
        </w:rPr>
        <w:t>2 需求分析</w:t>
      </w:r>
    </w:p>
    <w:p w14:paraId="2F4CCFF5">
      <w:pPr>
        <w:pStyle w:val="4"/>
      </w:pPr>
      <w:r>
        <w:rPr>
          <w:rFonts w:ascii="宋体" w:hAnsi="宋体" w:eastAsia="宋体"/>
          <w:b/>
          <w:sz w:val="24"/>
        </w:rPr>
        <w:t>2.1 建设目标</w:t>
      </w:r>
    </w:p>
    <w:p w14:paraId="29B38D66">
      <w:r>
        <w:rPr>
          <w:rFonts w:ascii="宋体" w:hAnsi="宋体" w:eastAsia="宋体"/>
          <w:b w:val="0"/>
          <w:i w:val="0"/>
          <w:sz w:val="24"/>
        </w:rPr>
        <w:t>系统面向摄影爱好者、社团用户和管理员三类主要使用主体，建设目标包括：其一，为普通用户提供便捷的注册登录、作品浏览、作品发布、文章分享与评论互动能力；其二，为作者提供作品管理、个人资料维护和内容沉淀空间；其三，为管理员提供轮播维护、内容审核、用户权限控制与基础运营管理能力。系统不追求复杂推荐算法，而是强调基础业务链路完整、数据结构清晰和功能交互顺畅。</w:t>
      </w:r>
    </w:p>
    <w:p w14:paraId="7AA8CDB7">
      <w:pPr>
        <w:pStyle w:val="4"/>
      </w:pPr>
      <w:r>
        <w:rPr>
          <w:rFonts w:ascii="宋体" w:hAnsi="宋体" w:eastAsia="宋体"/>
          <w:b/>
          <w:sz w:val="24"/>
        </w:rPr>
        <w:t>2.2 角色与业务流程需求</w:t>
      </w:r>
    </w:p>
    <w:p w14:paraId="51709D08">
      <w:r>
        <w:rPr>
          <w:rFonts w:ascii="宋体" w:hAnsi="宋体" w:eastAsia="宋体"/>
          <w:b w:val="0"/>
          <w:i w:val="0"/>
          <w:sz w:val="24"/>
        </w:rPr>
        <w:t>从角色划分</w:t>
      </w:r>
      <w:bookmarkStart w:id="0" w:name="_GoBack"/>
      <w:bookmarkEnd w:id="0"/>
      <w:r>
        <w:rPr>
          <w:rFonts w:ascii="宋体" w:hAnsi="宋体" w:eastAsia="宋体"/>
          <w:b w:val="0"/>
          <w:i w:val="0"/>
          <w:sz w:val="24"/>
        </w:rPr>
        <w:t>看，普通用户需要完成注册、登录、浏览首页、查看作品详情、发表评论、点赞作品等操作；作者在普通用户基础上增加作品上传、编辑和文章发布能力；管理员则负责轮播内容维护、违规内容下架和用户角色管理。业务流程上，用户在前端完成表单提交后，系统需要在后端完成参数校验、身份识别、资源地址保存、数据库写入和结果返回等步骤，其中登录鉴权、作品发布和评论保存是最能体现系统逻辑完整性的核心链路。</w:t>
      </w:r>
    </w:p>
    <w:p w14:paraId="5535BA93">
      <w:pPr>
        <w:pStyle w:val="4"/>
      </w:pPr>
      <w:r>
        <w:rPr>
          <w:rFonts w:ascii="宋体" w:hAnsi="宋体" w:eastAsia="宋体"/>
          <w:b/>
          <w:sz w:val="24"/>
        </w:rPr>
        <w:t>2.3 功能需求</w:t>
      </w:r>
    </w:p>
    <w:p w14:paraId="616BC0F9">
      <w:r>
        <w:rPr>
          <w:rFonts w:ascii="宋体" w:hAnsi="宋体" w:eastAsia="宋体"/>
          <w:b w:val="0"/>
          <w:i w:val="0"/>
          <w:sz w:val="24"/>
        </w:rPr>
        <w:t>根据上传的数据库脚本和原论文内容，修订稿将系统功能归纳为六个模块：用户认证模块、摄影作品管理模块、社区文章模块、评论互动模块、点赞防刷模块和后台轮播管理模块。用户认证模块负责账号注册、登录和角色识别；作品管理模块负责上传作品元数据、展示图片详情、编辑与删除；文章模块承担摄影经验分享与专题内容发布；评论模块面向作品与文章两类对象提供统一评论能力；点赞模块通过唯一记录表控制重复点赞；后台模块则完成首页轮播排序与状态维护。</w:t>
      </w:r>
    </w:p>
    <w:p w14:paraId="319D0B6D">
      <w:pPr>
        <w:pStyle w:val="4"/>
      </w:pPr>
      <w:r>
        <w:rPr>
          <w:rFonts w:ascii="宋体" w:hAnsi="宋体" w:eastAsia="宋体"/>
          <w:b/>
          <w:sz w:val="24"/>
        </w:rPr>
        <w:t>2.4 非功能需求</w:t>
      </w:r>
    </w:p>
    <w:p w14:paraId="42723DE1">
      <w:r>
        <w:rPr>
          <w:rFonts w:ascii="宋体" w:hAnsi="宋体" w:eastAsia="宋体"/>
          <w:b w:val="0"/>
          <w:i w:val="0"/>
          <w:sz w:val="24"/>
        </w:rPr>
        <w:t>非功能需求主要体现在四个方面。第一是安全性，系统需要保证用户密码不以明文存储，管理员接口不能被普通用户越权访问，评论和文章输入应具备基本的非法输入防护。第二是可维护性，后端应采用 Controller、Service、Repository 的分层结构，避免业务逻辑全部堆叠在接口层。第三是性能与可用性，首页列表、详情页和登录接口在本科项目规模下应保持较快响应，避免因图片资源或分页查询导致明显卡顿。第四是可扩展性，数据库设计应预留 like_records 等扩展结构，为后续收藏、关注和消息通知等功能留出接口。</w:t>
      </w:r>
    </w:p>
    <w:p w14:paraId="68514015">
      <w:pPr>
        <w:pStyle w:val="3"/>
      </w:pPr>
      <w:r>
        <w:rPr>
          <w:rFonts w:ascii="宋体" w:hAnsi="宋体" w:eastAsia="宋体"/>
          <w:b/>
          <w:sz w:val="28"/>
        </w:rPr>
        <w:t>3 系统总体设计</w:t>
      </w:r>
    </w:p>
    <w:p w14:paraId="3B612F20">
      <w:pPr>
        <w:pStyle w:val="4"/>
      </w:pPr>
      <w:r>
        <w:rPr>
          <w:rFonts w:ascii="宋体" w:hAnsi="宋体" w:eastAsia="宋体"/>
          <w:b/>
          <w:sz w:val="24"/>
        </w:rPr>
        <w:t>3.1 技术架构与选型依据</w:t>
      </w:r>
    </w:p>
    <w:p w14:paraId="44468E62">
      <w:r>
        <w:rPr>
          <w:rFonts w:ascii="宋体" w:hAnsi="宋体" w:eastAsia="宋体"/>
          <w:sz w:val="24"/>
        </w:rPr>
        <w:t>系统采用前后端分离架构。前端选用 React + Vite 组织页面与组件，便于将首页、作品列表、作品详情、社区文章、个人中心和后台管理拆分为复用程度较高的界面单元；后端采用 Spring Boot + MyBatis 的标准分层模式，由 Controller、Service、Mapper 共同完成接口处理、业务控制与数据访问，既符合本科项目的实现能力，也便于论文展示关键代码[1][2][6][13]。数据库使用 MySQL，与上传脚本保持一致，适合完成用户、作品、文章、评论和轮播图等结构化数据的持久化[4][11]。</w:t>
      </w:r>
    </w:p>
    <w:p w14:paraId="7594E345">
      <w:pPr>
        <w:ind w:left="0" w:leftChars="0" w:firstLine="0" w:firstLineChars="0"/>
        <w:jc w:val="center"/>
        <w:rPr>
          <w:rFonts w:hint="eastAsia" w:eastAsia="宋体"/>
          <w:lang w:eastAsia="zh-CN"/>
        </w:rPr>
      </w:pPr>
      <w:r>
        <w:rPr>
          <w:rFonts w:ascii="宋体" w:hAnsi="宋体" w:eastAsia="宋体"/>
          <w:sz w:val="24"/>
        </w:rPr>
        <w:drawing>
          <wp:inline distT="0" distB="0" distL="114300" distR="114300">
            <wp:extent cx="5669280" cy="3188970"/>
            <wp:effectExtent l="0" t="0" r="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5"/>
                    <a:stretch>
                      <a:fillRect/>
                    </a:stretch>
                  </pic:blipFill>
                  <pic:spPr>
                    <a:xfrm>
                      <a:off x="0" y="0"/>
                      <a:ext cx="5669280" cy="3188970"/>
                    </a:xfrm>
                    <a:prstGeom prst="rect">
                      <a:avLst/>
                    </a:prstGeom>
                  </pic:spPr>
                </pic:pic>
              </a:graphicData>
            </a:graphic>
          </wp:inline>
        </w:drawing>
      </w:r>
    </w:p>
    <w:p w14:paraId="44B74A58">
      <w:pPr>
        <w:pStyle w:val="167"/>
        <w:jc w:val="center"/>
      </w:pPr>
      <w:r>
        <w:rPr>
          <w:rFonts w:ascii="宋体" w:hAnsi="宋体" w:eastAsia="宋体"/>
          <w:sz w:val="21"/>
        </w:rPr>
        <w:t>图3-1 系统总体架构图</w:t>
      </w:r>
    </w:p>
    <w:p w14:paraId="2823DB97">
      <w:r>
        <w:rPr>
          <w:rFonts w:ascii="宋体" w:hAnsi="宋体" w:eastAsia="宋体"/>
          <w:sz w:val="24"/>
        </w:rPr>
        <w:t>如图3-1所示，系统由访问层、前端表现层、后端服务层以及数据与资源层构成。浏览器端负责页面展示与表单交互，React 页面完成状态维护与路由切换，Spring Boot 后端则通过 Controller、Service、Mapper 三层分别承担请求入口、业务校验与 SQL 执行。MySQL 保存核心业务数据，图片文件通过 image_url 与数据库记录解耦，这样既满足摄影作品展示场景对静态资源的需求，也便于在论文中从“页面、接口、数据库”三个层面展开分析。</w:t>
      </w:r>
    </w:p>
    <w:p w14:paraId="6C5341D6">
      <w:pPr>
        <w:pStyle w:val="4"/>
      </w:pPr>
      <w:r>
        <w:rPr>
          <w:rFonts w:ascii="宋体" w:hAnsi="宋体" w:eastAsia="宋体"/>
          <w:b/>
          <w:sz w:val="24"/>
        </w:rPr>
        <w:t>3.2 系统模块设计</w:t>
      </w:r>
    </w:p>
    <w:p w14:paraId="4980598F">
      <w:r>
        <w:rPr>
          <w:rFonts w:ascii="宋体" w:hAnsi="宋体" w:eastAsia="宋体"/>
          <w:sz w:val="24"/>
        </w:rPr>
        <w:t>用户认证模块采用“注册、登录、鉴权、角色校验”的闭环设计；作品管理模块采用“上传资源、保存元数据、分页浏览、详情互动”的组织方式；社区文章模块与作品模块共享用户体系与评论体系，但在数据实体上独立存储，便于分别维护；评论模块使用统一存储思路支持作品评论与文章评论；轮播模块由管理员统一维护排序与启用状态，用于首页内容导流。对于 artworks 表中的 likes 字段，当前版本主要用于展示作品热度，重复点赞控制仍由业务层和前端交互共同完成。</w:t>
      </w:r>
    </w:p>
    <w:p w14:paraId="285AAFBA">
      <w:pPr>
        <w:pStyle w:val="4"/>
      </w:pPr>
      <w:r>
        <w:rPr>
          <w:rFonts w:ascii="宋体" w:hAnsi="宋体" w:eastAsia="宋体"/>
          <w:b/>
          <w:sz w:val="24"/>
        </w:rPr>
        <w:t>3.3 数据流与调用链路</w:t>
      </w:r>
    </w:p>
    <w:p w14:paraId="65ACAAA5">
      <w:r>
        <w:rPr>
          <w:rFonts w:ascii="宋体" w:hAnsi="宋体" w:eastAsia="宋体"/>
          <w:b w:val="0"/>
          <w:i w:val="0"/>
          <w:sz w:val="24"/>
        </w:rPr>
        <w:t>以作品详情页为例，数据流为：前端根据作品 id 请求详情接口，后端先读取 artworks 表与 users 表，合并作品与作者信息后返回，同时使用原子更新语句增加浏览量；随后前端继续请求评论列表接口，后端按 artwork_id 查询 comments 表并关联评论人信息，最终在页面中按时间顺序展示评论内容。与之类似，登录接口需要先根据用户名查询用户记录，再使用密码哈希比对结果签发 JWT，最后由前端将令牌写入本地存储，并在后续请求头中携带。</w:t>
      </w:r>
    </w:p>
    <w:p w14:paraId="300AE7DB">
      <w:pPr>
        <w:pStyle w:val="4"/>
      </w:pPr>
      <w:r>
        <w:rPr>
          <w:rFonts w:ascii="宋体" w:hAnsi="宋体" w:eastAsia="宋体"/>
          <w:b/>
          <w:sz w:val="24"/>
        </w:rPr>
        <w:t>3.4 权限与安全设计</w:t>
      </w:r>
    </w:p>
    <w:p w14:paraId="6923C7F4">
      <w:r>
        <w:rPr>
          <w:rFonts w:ascii="宋体" w:hAnsi="宋体" w:eastAsia="宋体"/>
          <w:b w:val="0"/>
          <w:i w:val="0"/>
          <w:sz w:val="24"/>
        </w:rPr>
        <w:t>权限控制采用“前端路由提示 + 后端强校验”的双层策略。前端可以根据是否存在 Token 控制部分页面入口，但真正的授权判断必须放在后端完成；否则即使隐藏了按钮，也无法阻止恶意用户直接构造请求。后端通过拦截器或过滤器解析 JWT，并结合角色字段判断当前请求是否有权访问管理员接口[3][5]。对于密码存储，修订稿明确采用 BCrypt 等单向哈希策略，不再延续原脚本中的明文示例数据。对于评论与文章内容，则建议在入库前进行长度校验、空值校验和敏感字符过滤，以减少脏数据和脚本注入风险。</w:t>
      </w:r>
    </w:p>
    <w:p w14:paraId="6579E8E0">
      <w:pPr>
        <w:pStyle w:val="3"/>
      </w:pPr>
      <w:r>
        <w:rPr>
          <w:rFonts w:ascii="宋体" w:hAnsi="宋体" w:eastAsia="宋体"/>
          <w:b/>
          <w:sz w:val="28"/>
        </w:rPr>
        <w:t>4 关键功能实现</w:t>
      </w:r>
    </w:p>
    <w:p w14:paraId="33460743">
      <w:r>
        <w:rPr>
          <w:rFonts w:ascii="宋体" w:hAnsi="宋体" w:eastAsia="宋体"/>
          <w:sz w:val="24"/>
        </w:rPr>
        <w:t>本章围绕系统最能体现业务逻辑的六条链路展开说明。实现层采用 Spring Boot 常见的 Controller、Service、Mapper 分层结构：Controller 负责参数接收与结果返回，Service 负责校验、事务和业务编排，Mapper 直接面向 MySQL 表执行查询、插入和更新。各功能说明均严格围绕 photo_gallery.sql 中已有的数据表展开，避免出现数据库中不存在的表或字段。</w:t>
      </w:r>
    </w:p>
    <w:p w14:paraId="1D950F56">
      <w:pPr>
        <w:pStyle w:val="4"/>
      </w:pPr>
      <w:r>
        <w:rPr>
          <w:rFonts w:ascii="宋体" w:hAnsi="宋体" w:eastAsia="宋体"/>
          <w:b/>
          <w:sz w:val="24"/>
        </w:rPr>
        <w:t>4.1 用户注册登录与 JWT 鉴权</w:t>
      </w:r>
    </w:p>
    <w:p w14:paraId="0C54B6CE">
      <w:r>
        <w:rPr>
          <w:rFonts w:ascii="宋体" w:hAnsi="宋体" w:eastAsia="宋体"/>
          <w:sz w:val="24"/>
        </w:rPr>
        <w:t>用户认证是系统最基础的能力。注册阶段需要校验用户名是否重复，并将原始密码经过 BCrypt 等算法哈希后再写入 users 表；登录阶段则依据 username 查询用户记录，再完成口令比对、角色读取和令牌签发。系统将登录结果统一封装为 token、userId、nickname、role 四项数据返回前端，前端据此控制页面显示与后续请求头携带。由于后端采用统一拦截策略，管理员接口即使被前端隐藏，普通用户也无法越权访问，这与系统对安全性的要求保持一致[3][5][15]。</w:t>
      </w:r>
    </w:p>
    <w:p w14:paraId="390D3722">
      <w:pPr>
        <w:jc w:val="center"/>
      </w:pPr>
      <w:r>
        <w:rPr>
          <w:rFonts w:ascii="宋体" w:hAnsi="宋体" w:eastAsia="宋体"/>
          <w:sz w:val="24"/>
        </w:rPr>
        <w:drawing>
          <wp:inline distT="0" distB="0" distL="114300" distR="114300">
            <wp:extent cx="4389120" cy="6217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6"/>
                    <a:stretch>
                      <a:fillRect/>
                    </a:stretch>
                  </pic:blipFill>
                  <pic:spPr>
                    <a:xfrm>
                      <a:off x="0" y="0"/>
                      <a:ext cx="4389120" cy="6217920"/>
                    </a:xfrm>
                    <a:prstGeom prst="rect">
                      <a:avLst/>
                    </a:prstGeom>
                  </pic:spPr>
                </pic:pic>
              </a:graphicData>
            </a:graphic>
          </wp:inline>
        </w:drawing>
      </w:r>
    </w:p>
    <w:p w14:paraId="2B2BA0F4">
      <w:pPr>
        <w:pStyle w:val="167"/>
        <w:jc w:val="center"/>
      </w:pPr>
      <w:r>
        <w:rPr>
          <w:rFonts w:ascii="宋体" w:hAnsi="宋体" w:eastAsia="宋体"/>
          <w:sz w:val="21"/>
        </w:rPr>
        <w:t>图4-1 用户注册登录与 JWT 鉴权流程图</w:t>
      </w:r>
    </w:p>
    <w:p w14:paraId="28035BAD">
      <w:r>
        <w:rPr>
          <w:rFonts w:ascii="宋体" w:hAnsi="宋体" w:eastAsia="宋体"/>
          <w:sz w:val="24"/>
        </w:rPr>
        <w:t>核心代码如下：</w:t>
      </w:r>
    </w:p>
    <w:p w14:paraId="2D250514">
      <w:pPr>
        <w:pStyle w:val="166"/>
      </w:pPr>
      <w:r>
        <w:rPr>
          <w:rFonts w:ascii="Consolas" w:hAnsi="Consolas" w:eastAsia="Consolas"/>
          <w:sz w:val="20"/>
        </w:rPr>
        <w:t>@PostMapping("/api/auth/login")</w:t>
      </w:r>
    </w:p>
    <w:p w14:paraId="616496B1">
      <w:pPr>
        <w:pStyle w:val="166"/>
      </w:pPr>
      <w:r>
        <w:rPr>
          <w:rFonts w:ascii="Consolas" w:hAnsi="Consolas" w:eastAsia="Consolas"/>
          <w:sz w:val="20"/>
        </w:rPr>
        <w:t>public Result&lt;LoginVO&gt; login(@RequestBody LoginDTO dto){</w:t>
      </w:r>
    </w:p>
    <w:p w14:paraId="7780DE7F">
      <w:pPr>
        <w:pStyle w:val="166"/>
      </w:pPr>
      <w:r>
        <w:rPr>
          <w:rFonts w:ascii="Consolas" w:hAnsi="Consolas" w:eastAsia="Consolas"/>
          <w:sz w:val="20"/>
        </w:rPr>
        <w:t xml:space="preserve">    return Result.ok(userService.login(dto));</w:t>
      </w:r>
    </w:p>
    <w:p w14:paraId="4EA86F9C">
      <w:pPr>
        <w:pStyle w:val="166"/>
      </w:pPr>
      <w:r>
        <w:rPr>
          <w:rFonts w:ascii="Consolas" w:hAnsi="Consolas" w:eastAsia="Consolas"/>
          <w:sz w:val="20"/>
        </w:rPr>
        <w:t>}</w:t>
      </w:r>
    </w:p>
    <w:p w14:paraId="31DFF201">
      <w:pPr>
        <w:pStyle w:val="166"/>
      </w:pPr>
    </w:p>
    <w:p w14:paraId="0D497B35">
      <w:pPr>
        <w:pStyle w:val="166"/>
      </w:pPr>
      <w:r>
        <w:rPr>
          <w:rFonts w:ascii="Consolas" w:hAnsi="Consolas" w:eastAsia="Consolas"/>
          <w:sz w:val="20"/>
        </w:rPr>
        <w:t>public LoginVO login(LoginDTO dto){</w:t>
      </w:r>
    </w:p>
    <w:p w14:paraId="55FD528F">
      <w:pPr>
        <w:pStyle w:val="166"/>
      </w:pPr>
      <w:r>
        <w:rPr>
          <w:rFonts w:ascii="Consolas" w:hAnsi="Consolas" w:eastAsia="Consolas"/>
          <w:sz w:val="20"/>
        </w:rPr>
        <w:t xml:space="preserve">    User user = userMapper.selectByUsername(dto.getUsername());</w:t>
      </w:r>
    </w:p>
    <w:p w14:paraId="659EB8CC">
      <w:pPr>
        <w:pStyle w:val="166"/>
      </w:pPr>
      <w:r>
        <w:rPr>
          <w:rFonts w:ascii="Consolas" w:hAnsi="Consolas" w:eastAsia="Consolas"/>
          <w:sz w:val="20"/>
        </w:rPr>
        <w:t xml:space="preserve">    if(user == null || !passwordEncoder.matches(dto.getPassword(), user.getPassword())){</w:t>
      </w:r>
    </w:p>
    <w:p w14:paraId="35BBE958">
      <w:pPr>
        <w:pStyle w:val="166"/>
      </w:pPr>
      <w:r>
        <w:rPr>
          <w:rFonts w:ascii="Consolas" w:hAnsi="Consolas" w:eastAsia="Consolas"/>
          <w:sz w:val="20"/>
        </w:rPr>
        <w:t xml:space="preserve">        throw new BizException("用户名或密码错误");</w:t>
      </w:r>
    </w:p>
    <w:p w14:paraId="45359A18">
      <w:pPr>
        <w:pStyle w:val="166"/>
      </w:pPr>
      <w:r>
        <w:rPr>
          <w:rFonts w:ascii="Consolas" w:hAnsi="Consolas" w:eastAsia="Consolas"/>
          <w:sz w:val="20"/>
        </w:rPr>
        <w:t xml:space="preserve">    }</w:t>
      </w:r>
    </w:p>
    <w:p w14:paraId="1068BD00">
      <w:pPr>
        <w:pStyle w:val="166"/>
      </w:pPr>
      <w:r>
        <w:rPr>
          <w:rFonts w:ascii="Consolas" w:hAnsi="Consolas" w:eastAsia="Consolas"/>
          <w:sz w:val="20"/>
        </w:rPr>
        <w:t xml:space="preserve">    String token = jwtUtil.createToken(user.getId(), user.getRole());</w:t>
      </w:r>
    </w:p>
    <w:p w14:paraId="4AA3EC29">
      <w:pPr>
        <w:pStyle w:val="166"/>
      </w:pPr>
      <w:r>
        <w:rPr>
          <w:rFonts w:ascii="Consolas" w:hAnsi="Consolas" w:eastAsia="Consolas"/>
          <w:sz w:val="20"/>
        </w:rPr>
        <w:t xml:space="preserve">    return new LoginVO(token, user.getId(), user.getNickname(), user.getRole());</w:t>
      </w:r>
    </w:p>
    <w:p w14:paraId="31BBFD09">
      <w:pPr>
        <w:pStyle w:val="166"/>
      </w:pPr>
      <w:r>
        <w:rPr>
          <w:rFonts w:ascii="Consolas" w:hAnsi="Consolas" w:eastAsia="Consolas"/>
          <w:sz w:val="20"/>
        </w:rPr>
        <w:t>}</w:t>
      </w:r>
    </w:p>
    <w:p w14:paraId="52D7D84E">
      <w:pPr>
        <w:pStyle w:val="166"/>
      </w:pPr>
    </w:p>
    <w:p w14:paraId="4F35FF98">
      <w:pPr>
        <w:pStyle w:val="166"/>
      </w:pPr>
      <w:r>
        <w:rPr>
          <w:rFonts w:ascii="Consolas" w:hAnsi="Consolas" w:eastAsia="Consolas"/>
          <w:sz w:val="20"/>
        </w:rPr>
        <w:t>@Select("select id,username,password,nickname,role from users where username=#{username} limit 1")</w:t>
      </w:r>
    </w:p>
    <w:p w14:paraId="0A984391">
      <w:pPr>
        <w:pStyle w:val="166"/>
      </w:pPr>
      <w:r>
        <w:rPr>
          <w:rFonts w:ascii="Consolas" w:hAnsi="Consolas" w:eastAsia="Consolas"/>
          <w:sz w:val="20"/>
        </w:rPr>
        <w:t>User selectByUsername(String username);</w:t>
      </w:r>
    </w:p>
    <w:p w14:paraId="54FB0AF0">
      <w:pPr>
        <w:pStyle w:val="4"/>
      </w:pPr>
      <w:r>
        <w:rPr>
          <w:rFonts w:ascii="宋体" w:hAnsi="宋体" w:eastAsia="宋体"/>
          <w:b/>
          <w:sz w:val="24"/>
        </w:rPr>
        <w:t>4.2 作品发布与编辑</w:t>
      </w:r>
    </w:p>
    <w:p w14:paraId="6E1C43C5">
      <w:r>
        <w:rPr>
          <w:rFonts w:ascii="宋体" w:hAnsi="宋体" w:eastAsia="宋体"/>
          <w:sz w:val="24"/>
        </w:rPr>
        <w:t>作品发布流程围绕 artworks 表展开。前端先上传作品图片并获取 image_url，再将标题、描述、标签和尺寸信息一并提交到后端。Service 层首先判断 title 与 image_url 是否为空，然后检查当前登录用户是否有效，最后组装 Artwork 实体并写入数据库。编辑作品时复用同一套校验逻辑，同时增加“作者本人才能修改”的判断。这样的处理方式既符合摄影作品系统的业务规律，也能让论文中的代码与数据库字段一一对应。</w:t>
      </w:r>
    </w:p>
    <w:p w14:paraId="2EFF7C8A">
      <w:pPr>
        <w:jc w:val="center"/>
      </w:pPr>
      <w:r>
        <w:rPr>
          <w:rFonts w:ascii="宋体" w:hAnsi="宋体" w:eastAsia="宋体"/>
          <w:sz w:val="24"/>
        </w:rPr>
        <w:drawing>
          <wp:inline distT="0" distB="0" distL="114300" distR="114300">
            <wp:extent cx="4389120" cy="6217920"/>
            <wp:effectExtent l="0" t="0" r="0" b="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27"/>
                    <a:stretch>
                      <a:fillRect/>
                    </a:stretch>
                  </pic:blipFill>
                  <pic:spPr>
                    <a:xfrm>
                      <a:off x="0" y="0"/>
                      <a:ext cx="4389120" cy="6217920"/>
                    </a:xfrm>
                    <a:prstGeom prst="rect">
                      <a:avLst/>
                    </a:prstGeom>
                  </pic:spPr>
                </pic:pic>
              </a:graphicData>
            </a:graphic>
          </wp:inline>
        </w:drawing>
      </w:r>
    </w:p>
    <w:p w14:paraId="6633E721">
      <w:pPr>
        <w:pStyle w:val="167"/>
        <w:jc w:val="center"/>
      </w:pPr>
      <w:r>
        <w:rPr>
          <w:rFonts w:ascii="宋体" w:hAnsi="宋体" w:eastAsia="宋体"/>
          <w:sz w:val="21"/>
        </w:rPr>
        <w:t>图4-2 作品发布与编辑流程图</w:t>
      </w:r>
    </w:p>
    <w:p w14:paraId="47FFC637">
      <w:r>
        <w:rPr>
          <w:rFonts w:ascii="宋体" w:hAnsi="宋体" w:eastAsia="宋体"/>
          <w:sz w:val="24"/>
        </w:rPr>
        <w:t>核心代码如下：</w:t>
      </w:r>
    </w:p>
    <w:p w14:paraId="0F2D01A2">
      <w:pPr>
        <w:pStyle w:val="166"/>
      </w:pPr>
      <w:r>
        <w:rPr>
          <w:rFonts w:ascii="Consolas" w:hAnsi="Consolas" w:eastAsia="Consolas"/>
          <w:sz w:val="20"/>
        </w:rPr>
        <w:t>@PostMapping("/api/artworks")</w:t>
      </w:r>
    </w:p>
    <w:p w14:paraId="4FE98C2E">
      <w:pPr>
        <w:pStyle w:val="166"/>
      </w:pPr>
      <w:r>
        <w:rPr>
          <w:rFonts w:ascii="Consolas" w:hAnsi="Consolas" w:eastAsia="Consolas"/>
          <w:sz w:val="20"/>
        </w:rPr>
        <w:t>public Result&lt;Long&gt; create(@RequestBody ArtworkDTO dto, @RequestHeader("Authorization") String token){</w:t>
      </w:r>
    </w:p>
    <w:p w14:paraId="1DF26D00">
      <w:pPr>
        <w:pStyle w:val="166"/>
      </w:pPr>
      <w:r>
        <w:rPr>
          <w:rFonts w:ascii="Consolas" w:hAnsi="Consolas" w:eastAsia="Consolas"/>
          <w:sz w:val="20"/>
        </w:rPr>
        <w:t xml:space="preserve">    Long userId = jwtUtil.getUserId(token);</w:t>
      </w:r>
    </w:p>
    <w:p w14:paraId="04B863F5">
      <w:pPr>
        <w:pStyle w:val="166"/>
      </w:pPr>
      <w:r>
        <w:rPr>
          <w:rFonts w:ascii="Consolas" w:hAnsi="Consolas" w:eastAsia="Consolas"/>
          <w:sz w:val="20"/>
        </w:rPr>
        <w:t xml:space="preserve">    return Result.ok(artworkService.create(dto, userId));</w:t>
      </w:r>
    </w:p>
    <w:p w14:paraId="38261CC3">
      <w:pPr>
        <w:pStyle w:val="166"/>
      </w:pPr>
      <w:r>
        <w:rPr>
          <w:rFonts w:ascii="Consolas" w:hAnsi="Consolas" w:eastAsia="Consolas"/>
          <w:sz w:val="20"/>
        </w:rPr>
        <w:t>}</w:t>
      </w:r>
    </w:p>
    <w:p w14:paraId="4022D438">
      <w:pPr>
        <w:pStyle w:val="166"/>
      </w:pPr>
    </w:p>
    <w:p w14:paraId="0C77C55B">
      <w:pPr>
        <w:pStyle w:val="166"/>
      </w:pPr>
      <w:r>
        <w:rPr>
          <w:rFonts w:ascii="Consolas" w:hAnsi="Consolas" w:eastAsia="Consolas"/>
          <w:sz w:val="20"/>
        </w:rPr>
        <w:t>public Long create(ArtworkDTO dto, Long userId){</w:t>
      </w:r>
    </w:p>
    <w:p w14:paraId="3BB0B53A">
      <w:pPr>
        <w:pStyle w:val="166"/>
      </w:pPr>
      <w:r>
        <w:rPr>
          <w:rFonts w:ascii="Consolas" w:hAnsi="Consolas" w:eastAsia="Consolas"/>
          <w:sz w:val="20"/>
        </w:rPr>
        <w:t xml:space="preserve">    if(dto.getTitle() == null || dto.getTitle().isBlank() || dto.getImageUrl() == null){</w:t>
      </w:r>
    </w:p>
    <w:p w14:paraId="1593D7FC">
      <w:pPr>
        <w:pStyle w:val="166"/>
      </w:pPr>
      <w:r>
        <w:rPr>
          <w:rFonts w:ascii="Consolas" w:hAnsi="Consolas" w:eastAsia="Consolas"/>
          <w:sz w:val="20"/>
        </w:rPr>
        <w:t xml:space="preserve">        throw new BizException("作品标题和图片地址不能为空");</w:t>
      </w:r>
    </w:p>
    <w:p w14:paraId="48DB496A">
      <w:pPr>
        <w:pStyle w:val="166"/>
      </w:pPr>
      <w:r>
        <w:rPr>
          <w:rFonts w:ascii="Consolas" w:hAnsi="Consolas" w:eastAsia="Consolas"/>
          <w:sz w:val="20"/>
        </w:rPr>
        <w:t xml:space="preserve">    }</w:t>
      </w:r>
    </w:p>
    <w:p w14:paraId="5EFA2866">
      <w:pPr>
        <w:pStyle w:val="166"/>
      </w:pPr>
      <w:r>
        <w:rPr>
          <w:rFonts w:ascii="Consolas" w:hAnsi="Consolas" w:eastAsia="Consolas"/>
          <w:sz w:val="20"/>
        </w:rPr>
        <w:t xml:space="preserve">    Artwork artwork = new Artwork();</w:t>
      </w:r>
    </w:p>
    <w:p w14:paraId="2D7218DD">
      <w:pPr>
        <w:pStyle w:val="166"/>
      </w:pPr>
      <w:r>
        <w:rPr>
          <w:rFonts w:ascii="Consolas" w:hAnsi="Consolas" w:eastAsia="Consolas"/>
          <w:sz w:val="20"/>
        </w:rPr>
        <w:t xml:space="preserve">    artwork.setUserId(userId); artwork.setTitle(dto.getTitle());</w:t>
      </w:r>
    </w:p>
    <w:p w14:paraId="2CB1E55C">
      <w:pPr>
        <w:pStyle w:val="166"/>
      </w:pPr>
      <w:r>
        <w:rPr>
          <w:rFonts w:ascii="Consolas" w:hAnsi="Consolas" w:eastAsia="Consolas"/>
          <w:sz w:val="20"/>
        </w:rPr>
        <w:t xml:space="preserve">    artwork.setDescription(dto.getDescription()); artwork.setImageUrl(dto.getImageUrl());</w:t>
      </w:r>
    </w:p>
    <w:p w14:paraId="0DB00437">
      <w:pPr>
        <w:pStyle w:val="166"/>
      </w:pPr>
      <w:r>
        <w:rPr>
          <w:rFonts w:ascii="Consolas" w:hAnsi="Consolas" w:eastAsia="Consolas"/>
          <w:sz w:val="20"/>
        </w:rPr>
        <w:t xml:space="preserve">    artwork.setTags(dto.getTags()); artwork.setStatus(1);</w:t>
      </w:r>
    </w:p>
    <w:p w14:paraId="015EA7E1">
      <w:pPr>
        <w:pStyle w:val="166"/>
      </w:pPr>
      <w:r>
        <w:rPr>
          <w:rFonts w:ascii="Consolas" w:hAnsi="Consolas" w:eastAsia="Consolas"/>
          <w:sz w:val="20"/>
        </w:rPr>
        <w:t xml:space="preserve">    artworkMapper.insertArtwork(artwork);</w:t>
      </w:r>
    </w:p>
    <w:p w14:paraId="01B5ED3E">
      <w:pPr>
        <w:pStyle w:val="166"/>
      </w:pPr>
      <w:r>
        <w:rPr>
          <w:rFonts w:ascii="Consolas" w:hAnsi="Consolas" w:eastAsia="Consolas"/>
          <w:sz w:val="20"/>
        </w:rPr>
        <w:t xml:space="preserve">    return artwork.getId();</w:t>
      </w:r>
    </w:p>
    <w:p w14:paraId="2B2BEB24">
      <w:pPr>
        <w:pStyle w:val="166"/>
      </w:pPr>
      <w:r>
        <w:rPr>
          <w:rFonts w:ascii="Consolas" w:hAnsi="Consolas" w:eastAsia="Consolas"/>
          <w:sz w:val="20"/>
        </w:rPr>
        <w:t>}</w:t>
      </w:r>
    </w:p>
    <w:p w14:paraId="4A2BF861">
      <w:pPr>
        <w:pStyle w:val="166"/>
      </w:pPr>
    </w:p>
    <w:p w14:paraId="175C51B2">
      <w:pPr>
        <w:pStyle w:val="166"/>
      </w:pPr>
      <w:r>
        <w:rPr>
          <w:rFonts w:ascii="Consolas" w:hAnsi="Consolas" w:eastAsia="Consolas"/>
          <w:sz w:val="20"/>
        </w:rPr>
        <w:t>@Insert("insert into artworks(user_id,title,description,image_url,tags,width,height,status) values(#{userId},#{title},#{description},#{imageUrl},#{tags},#{width},#{height},#{status})")</w:t>
      </w:r>
    </w:p>
    <w:p w14:paraId="61FE0EBA">
      <w:pPr>
        <w:pStyle w:val="166"/>
      </w:pPr>
      <w:r>
        <w:rPr>
          <w:rFonts w:ascii="Consolas" w:hAnsi="Consolas" w:eastAsia="Consolas"/>
          <w:sz w:val="20"/>
        </w:rPr>
        <w:t>int insertArtwork(Artwork artwork);</w:t>
      </w:r>
    </w:p>
    <w:p w14:paraId="3ADEEE67">
      <w:pPr>
        <w:pStyle w:val="4"/>
      </w:pPr>
      <w:r>
        <w:rPr>
          <w:rFonts w:ascii="宋体" w:hAnsi="宋体" w:eastAsia="宋体"/>
          <w:b/>
          <w:sz w:val="24"/>
        </w:rPr>
        <w:t>4.3 作品列表分页、搜索与排序</w:t>
      </w:r>
    </w:p>
    <w:p w14:paraId="27A668D5">
      <w:r>
        <w:rPr>
          <w:rFonts w:ascii="宋体" w:hAnsi="宋体" w:eastAsia="宋体"/>
          <w:sz w:val="24"/>
        </w:rPr>
        <w:t>首页列表和作品管理页都需要分页查询，否则一次性返回过多记录会影响加载效率。系统接收 page、pageSize、keyword、sort 等参数，Service 层根据页码计算偏移量，并将关键字、状态和排序方式封装给 Mapper 层。Mapper 通过 MyBatis 动态 SQL 生成查询语句，既可以按 created_at 倒序展示最新作品，也可以按 views、likes 展示热门内容。分页查询的结果通常由 total 和 records 两部分构成，前端据此完成页码展示与数据刷新[6][7][13]。</w:t>
      </w:r>
    </w:p>
    <w:p w14:paraId="1E952BEE">
      <w:pPr>
        <w:jc w:val="center"/>
      </w:pPr>
      <w:r>
        <w:rPr>
          <w:rFonts w:ascii="宋体" w:hAnsi="宋体" w:eastAsia="宋体"/>
          <w:sz w:val="24"/>
        </w:rPr>
        <w:drawing>
          <wp:inline distT="0" distB="0" distL="114300" distR="114300">
            <wp:extent cx="4389120" cy="6217920"/>
            <wp:effectExtent l="0" t="0" r="0" b="0"/>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pic:cNvPicPr>
                      <a:picLocks noChangeAspect="1"/>
                    </pic:cNvPicPr>
                  </pic:nvPicPr>
                  <pic:blipFill>
                    <a:blip r:embed="rId28"/>
                    <a:stretch>
                      <a:fillRect/>
                    </a:stretch>
                  </pic:blipFill>
                  <pic:spPr>
                    <a:xfrm>
                      <a:off x="0" y="0"/>
                      <a:ext cx="4389120" cy="6217920"/>
                    </a:xfrm>
                    <a:prstGeom prst="rect">
                      <a:avLst/>
                    </a:prstGeom>
                  </pic:spPr>
                </pic:pic>
              </a:graphicData>
            </a:graphic>
          </wp:inline>
        </w:drawing>
      </w:r>
    </w:p>
    <w:p w14:paraId="14973CAF">
      <w:pPr>
        <w:pStyle w:val="167"/>
        <w:jc w:val="center"/>
      </w:pPr>
      <w:r>
        <w:rPr>
          <w:rFonts w:ascii="宋体" w:hAnsi="宋体" w:eastAsia="宋体"/>
          <w:sz w:val="21"/>
        </w:rPr>
        <w:t>图4-3 作品列表分页查询流程图</w:t>
      </w:r>
    </w:p>
    <w:p w14:paraId="55972E53">
      <w:r>
        <w:rPr>
          <w:rFonts w:ascii="宋体" w:hAnsi="宋体" w:eastAsia="宋体"/>
          <w:sz w:val="24"/>
        </w:rPr>
        <w:t>核心代码如下：</w:t>
      </w:r>
    </w:p>
    <w:p w14:paraId="32721C2C">
      <w:pPr>
        <w:pStyle w:val="166"/>
      </w:pPr>
      <w:r>
        <w:rPr>
          <w:rFonts w:ascii="Consolas" w:hAnsi="Consolas" w:eastAsia="Consolas"/>
          <w:sz w:val="20"/>
        </w:rPr>
        <w:t>@GetMapping("/api/artworks/page")</w:t>
      </w:r>
    </w:p>
    <w:p w14:paraId="42A30786">
      <w:pPr>
        <w:pStyle w:val="166"/>
      </w:pPr>
      <w:r>
        <w:rPr>
          <w:rFonts w:ascii="Consolas" w:hAnsi="Consolas" w:eastAsia="Consolas"/>
          <w:sz w:val="20"/>
        </w:rPr>
        <w:t>public Result&lt;PageResult&lt;ArtworkVO&gt;&gt; page(ArtworkQuery query){</w:t>
      </w:r>
    </w:p>
    <w:p w14:paraId="0A2F4B2D">
      <w:pPr>
        <w:pStyle w:val="166"/>
      </w:pPr>
      <w:r>
        <w:rPr>
          <w:rFonts w:ascii="Consolas" w:hAnsi="Consolas" w:eastAsia="Consolas"/>
          <w:sz w:val="20"/>
        </w:rPr>
        <w:t xml:space="preserve">    return Result.ok(artworkService.page(query));</w:t>
      </w:r>
    </w:p>
    <w:p w14:paraId="3EF62CB2">
      <w:pPr>
        <w:pStyle w:val="166"/>
      </w:pPr>
      <w:r>
        <w:rPr>
          <w:rFonts w:ascii="Consolas" w:hAnsi="Consolas" w:eastAsia="Consolas"/>
          <w:sz w:val="20"/>
        </w:rPr>
        <w:t>}</w:t>
      </w:r>
    </w:p>
    <w:p w14:paraId="0BFEECDC">
      <w:pPr>
        <w:pStyle w:val="166"/>
      </w:pPr>
    </w:p>
    <w:p w14:paraId="5FA52910">
      <w:pPr>
        <w:pStyle w:val="166"/>
      </w:pPr>
      <w:r>
        <w:rPr>
          <w:rFonts w:ascii="Consolas" w:hAnsi="Consolas" w:eastAsia="Consolas"/>
          <w:sz w:val="20"/>
        </w:rPr>
        <w:t>public PageResult&lt;ArtworkVO&gt; page(ArtworkQuery query){</w:t>
      </w:r>
    </w:p>
    <w:p w14:paraId="00B69F83">
      <w:pPr>
        <w:pStyle w:val="166"/>
      </w:pPr>
      <w:r>
        <w:rPr>
          <w:rFonts w:ascii="Consolas" w:hAnsi="Consolas" w:eastAsia="Consolas"/>
          <w:sz w:val="20"/>
        </w:rPr>
        <w:t xml:space="preserve">    int offset = (query.getPage() - 1) * query.getPageSize();</w:t>
      </w:r>
    </w:p>
    <w:p w14:paraId="35A3F40A">
      <w:pPr>
        <w:pStyle w:val="166"/>
      </w:pPr>
      <w:r>
        <w:rPr>
          <w:rFonts w:ascii="Consolas" w:hAnsi="Consolas" w:eastAsia="Consolas"/>
          <w:sz w:val="20"/>
        </w:rPr>
        <w:t xml:space="preserve">    List&lt;ArtworkVO&gt; records = artworkMapper.selectPage(query.getKeyword(), query.getSort(), offset, query.getPageSize());</w:t>
      </w:r>
    </w:p>
    <w:p w14:paraId="4D086094">
      <w:pPr>
        <w:pStyle w:val="166"/>
      </w:pPr>
      <w:r>
        <w:rPr>
          <w:rFonts w:ascii="Consolas" w:hAnsi="Consolas" w:eastAsia="Consolas"/>
          <w:sz w:val="20"/>
        </w:rPr>
        <w:t xml:space="preserve">    long total = artworkMapper.countByKeyword(query.getKeyword());</w:t>
      </w:r>
    </w:p>
    <w:p w14:paraId="7C4CD833">
      <w:pPr>
        <w:pStyle w:val="166"/>
      </w:pPr>
      <w:r>
        <w:rPr>
          <w:rFonts w:ascii="Consolas" w:hAnsi="Consolas" w:eastAsia="Consolas"/>
          <w:sz w:val="20"/>
        </w:rPr>
        <w:t xml:space="preserve">    return new PageResult&lt;&gt;(total, records);</w:t>
      </w:r>
    </w:p>
    <w:p w14:paraId="6DFAEE98">
      <w:pPr>
        <w:pStyle w:val="166"/>
      </w:pPr>
      <w:r>
        <w:rPr>
          <w:rFonts w:ascii="Consolas" w:hAnsi="Consolas" w:eastAsia="Consolas"/>
          <w:sz w:val="20"/>
        </w:rPr>
        <w:t>}</w:t>
      </w:r>
    </w:p>
    <w:p w14:paraId="1B5060D8">
      <w:pPr>
        <w:pStyle w:val="166"/>
      </w:pPr>
    </w:p>
    <w:p w14:paraId="0D014134">
      <w:pPr>
        <w:pStyle w:val="166"/>
      </w:pPr>
      <w:r>
        <w:rPr>
          <w:rFonts w:ascii="Consolas" w:hAnsi="Consolas" w:eastAsia="Consolas"/>
          <w:sz w:val="20"/>
        </w:rPr>
        <w:t>@Select({"&lt;script&gt;",</w:t>
      </w:r>
    </w:p>
    <w:p w14:paraId="59152B79">
      <w:pPr>
        <w:pStyle w:val="166"/>
      </w:pPr>
      <w:r>
        <w:rPr>
          <w:rFonts w:ascii="Consolas" w:hAnsi="Consolas" w:eastAsia="Consolas"/>
          <w:sz w:val="20"/>
        </w:rPr>
        <w:t>"select a.id,a.title,a.image_url,a.likes,a.views,u.nickname from artworks a left join users u on a.user_id=u.id",</w:t>
      </w:r>
    </w:p>
    <w:p w14:paraId="1D4E78C6">
      <w:pPr>
        <w:pStyle w:val="166"/>
      </w:pPr>
      <w:r>
        <w:rPr>
          <w:rFonts w:ascii="Consolas" w:hAnsi="Consolas" w:eastAsia="Consolas"/>
          <w:sz w:val="20"/>
        </w:rPr>
        <w:t>"&lt;where&gt;&lt;if test='keyword!=null and keyword!=""'&gt; and a.title like concat('%',#{keyword},'%')&lt;/if&gt;&lt;/where&gt;",</w:t>
      </w:r>
    </w:p>
    <w:p w14:paraId="6B91A8CB">
      <w:pPr>
        <w:pStyle w:val="166"/>
      </w:pPr>
      <w:r>
        <w:rPr>
          <w:rFonts w:ascii="Consolas" w:hAnsi="Consolas" w:eastAsia="Consolas"/>
          <w:sz w:val="20"/>
        </w:rPr>
        <w:t>"order by &lt;choose&gt;&lt;when test='sort=="hot"'&gt;a.likes desc,a.created_at desc&lt;/when&gt;&lt;otherwise&gt;a.created_at desc&lt;/otherwise&gt;&lt;/choose&gt;",</w:t>
      </w:r>
    </w:p>
    <w:p w14:paraId="795AFF84">
      <w:pPr>
        <w:pStyle w:val="166"/>
      </w:pPr>
      <w:r>
        <w:rPr>
          <w:rFonts w:ascii="Consolas" w:hAnsi="Consolas" w:eastAsia="Consolas"/>
          <w:sz w:val="20"/>
        </w:rPr>
        <w:t>"limit #{offset},#{pageSize}","&lt;/script&gt;"})</w:t>
      </w:r>
    </w:p>
    <w:p w14:paraId="4D810D24">
      <w:pPr>
        <w:pStyle w:val="166"/>
      </w:pPr>
      <w:r>
        <w:rPr>
          <w:rFonts w:ascii="Consolas" w:hAnsi="Consolas" w:eastAsia="Consolas"/>
          <w:sz w:val="20"/>
        </w:rPr>
        <w:t>List&lt;ArtworkVO&gt; selectPage(String keyword,String sort,Integer offset,Integer pageSize);</w:t>
      </w:r>
    </w:p>
    <w:p w14:paraId="5A7340FD">
      <w:pPr>
        <w:pStyle w:val="4"/>
      </w:pPr>
      <w:r>
        <w:rPr>
          <w:rFonts w:ascii="宋体" w:hAnsi="宋体" w:eastAsia="宋体"/>
          <w:b/>
          <w:sz w:val="24"/>
        </w:rPr>
        <w:t>4.4 社区文章发布</w:t>
      </w:r>
    </w:p>
    <w:p w14:paraId="2EC0DBAA">
      <w:r>
        <w:rPr>
          <w:rFonts w:ascii="宋体" w:hAnsi="宋体" w:eastAsia="宋体"/>
          <w:sz w:val="24"/>
        </w:rPr>
        <w:t>社区文章模块对应 community_posts 表，用于沉淀摄影经验、后期技巧和创作心得。与作品模块相比，文章发布并不涉及文件尺寸字段，但需要同时保存 title、excerpt、content、tags 和 user_id。系统在发布文章前会校验标题和正文是否为空，避免出现只有标题没有正文的无效记录。文章页面加载详情时还会对 views 字段进行自增更新，从而支持热门文章展示与后台统计。</w:t>
      </w:r>
    </w:p>
    <w:p w14:paraId="76C8D524">
      <w:pPr>
        <w:jc w:val="center"/>
      </w:pPr>
      <w:r>
        <w:rPr>
          <w:rFonts w:ascii="宋体" w:hAnsi="宋体" w:eastAsia="宋体"/>
          <w:sz w:val="24"/>
        </w:rPr>
        <w:drawing>
          <wp:inline distT="0" distB="0" distL="114300" distR="114300">
            <wp:extent cx="4389120" cy="6217920"/>
            <wp:effectExtent l="0" t="0" r="0" b="0"/>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pic:cNvPicPr>
                      <a:picLocks noChangeAspect="1"/>
                    </pic:cNvPicPr>
                  </pic:nvPicPr>
                  <pic:blipFill>
                    <a:blip r:embed="rId29"/>
                    <a:stretch>
                      <a:fillRect/>
                    </a:stretch>
                  </pic:blipFill>
                  <pic:spPr>
                    <a:xfrm>
                      <a:off x="0" y="0"/>
                      <a:ext cx="4389120" cy="6217920"/>
                    </a:xfrm>
                    <a:prstGeom prst="rect">
                      <a:avLst/>
                    </a:prstGeom>
                  </pic:spPr>
                </pic:pic>
              </a:graphicData>
            </a:graphic>
          </wp:inline>
        </w:drawing>
      </w:r>
    </w:p>
    <w:p w14:paraId="5855D9C6">
      <w:pPr>
        <w:pStyle w:val="167"/>
        <w:jc w:val="center"/>
      </w:pPr>
      <w:r>
        <w:rPr>
          <w:rFonts w:ascii="宋体" w:hAnsi="宋体" w:eastAsia="宋体"/>
          <w:sz w:val="21"/>
        </w:rPr>
        <w:t>图4-4 社区文章发布流程图</w:t>
      </w:r>
    </w:p>
    <w:p w14:paraId="06459697">
      <w:r>
        <w:rPr>
          <w:rFonts w:ascii="宋体" w:hAnsi="宋体" w:eastAsia="宋体"/>
          <w:sz w:val="24"/>
        </w:rPr>
        <w:t>核心代码如下：</w:t>
      </w:r>
    </w:p>
    <w:p w14:paraId="198A2F8E">
      <w:pPr>
        <w:pStyle w:val="166"/>
      </w:pPr>
      <w:r>
        <w:rPr>
          <w:rFonts w:ascii="Consolas" w:hAnsi="Consolas" w:eastAsia="Consolas"/>
          <w:sz w:val="20"/>
        </w:rPr>
        <w:t>@PostMapping("/api/posts")</w:t>
      </w:r>
    </w:p>
    <w:p w14:paraId="70F8C884">
      <w:pPr>
        <w:pStyle w:val="166"/>
      </w:pPr>
      <w:r>
        <w:rPr>
          <w:rFonts w:ascii="Consolas" w:hAnsi="Consolas" w:eastAsia="Consolas"/>
          <w:sz w:val="20"/>
        </w:rPr>
        <w:t>public Result&lt;Long&gt; createPost(@RequestBody PostDTO dto, @RequestHeader("Authorization") String token){</w:t>
      </w:r>
    </w:p>
    <w:p w14:paraId="66477DAF">
      <w:pPr>
        <w:pStyle w:val="166"/>
      </w:pPr>
      <w:r>
        <w:rPr>
          <w:rFonts w:ascii="Consolas" w:hAnsi="Consolas" w:eastAsia="Consolas"/>
          <w:sz w:val="20"/>
        </w:rPr>
        <w:t xml:space="preserve">    Long userId = jwtUtil.getUserId(token);</w:t>
      </w:r>
    </w:p>
    <w:p w14:paraId="70B81911">
      <w:pPr>
        <w:pStyle w:val="166"/>
      </w:pPr>
      <w:r>
        <w:rPr>
          <w:rFonts w:ascii="Consolas" w:hAnsi="Consolas" w:eastAsia="Consolas"/>
          <w:sz w:val="20"/>
        </w:rPr>
        <w:t xml:space="preserve">    return Result.ok(postService.create(dto, userId));</w:t>
      </w:r>
    </w:p>
    <w:p w14:paraId="45E5A6CF">
      <w:pPr>
        <w:pStyle w:val="166"/>
      </w:pPr>
      <w:r>
        <w:rPr>
          <w:rFonts w:ascii="Consolas" w:hAnsi="Consolas" w:eastAsia="Consolas"/>
          <w:sz w:val="20"/>
        </w:rPr>
        <w:t>}</w:t>
      </w:r>
    </w:p>
    <w:p w14:paraId="456779BA">
      <w:pPr>
        <w:pStyle w:val="166"/>
      </w:pPr>
    </w:p>
    <w:p w14:paraId="23106262">
      <w:pPr>
        <w:pStyle w:val="166"/>
      </w:pPr>
      <w:r>
        <w:rPr>
          <w:rFonts w:ascii="Consolas" w:hAnsi="Consolas" w:eastAsia="Consolas"/>
          <w:sz w:val="20"/>
        </w:rPr>
        <w:t>public Long create(PostDTO dto, Long userId){</w:t>
      </w:r>
    </w:p>
    <w:p w14:paraId="5F70535D">
      <w:pPr>
        <w:pStyle w:val="166"/>
      </w:pPr>
      <w:r>
        <w:rPr>
          <w:rFonts w:ascii="Consolas" w:hAnsi="Consolas" w:eastAsia="Consolas"/>
          <w:sz w:val="20"/>
        </w:rPr>
        <w:t xml:space="preserve">    if(dto.getTitle() == null || dto.getTitle().isBlank() || dto.getContent() == null || dto.getContent().isBlank()){</w:t>
      </w:r>
    </w:p>
    <w:p w14:paraId="3FAE70F4">
      <w:pPr>
        <w:pStyle w:val="166"/>
      </w:pPr>
      <w:r>
        <w:rPr>
          <w:rFonts w:ascii="Consolas" w:hAnsi="Consolas" w:eastAsia="Consolas"/>
          <w:sz w:val="20"/>
        </w:rPr>
        <w:t xml:space="preserve">        throw new BizException("文章标题和正文不能为空");</w:t>
      </w:r>
    </w:p>
    <w:p w14:paraId="11A4969E">
      <w:pPr>
        <w:pStyle w:val="166"/>
      </w:pPr>
      <w:r>
        <w:rPr>
          <w:rFonts w:ascii="Consolas" w:hAnsi="Consolas" w:eastAsia="Consolas"/>
          <w:sz w:val="20"/>
        </w:rPr>
        <w:t xml:space="preserve">    }</w:t>
      </w:r>
    </w:p>
    <w:p w14:paraId="583875C2">
      <w:pPr>
        <w:pStyle w:val="166"/>
      </w:pPr>
      <w:r>
        <w:rPr>
          <w:rFonts w:ascii="Consolas" w:hAnsi="Consolas" w:eastAsia="Consolas"/>
          <w:sz w:val="20"/>
        </w:rPr>
        <w:t xml:space="preserve">    CommunityPost post = new CommunityPost();</w:t>
      </w:r>
    </w:p>
    <w:p w14:paraId="7DE58578">
      <w:pPr>
        <w:pStyle w:val="166"/>
      </w:pPr>
      <w:r>
        <w:rPr>
          <w:rFonts w:ascii="Consolas" w:hAnsi="Consolas" w:eastAsia="Consolas"/>
          <w:sz w:val="20"/>
        </w:rPr>
        <w:t xml:space="preserve">    post.setUserId(userId); post.setTitle(dto.getTitle());</w:t>
      </w:r>
    </w:p>
    <w:p w14:paraId="7C5CDDC2">
      <w:pPr>
        <w:pStyle w:val="166"/>
      </w:pPr>
      <w:r>
        <w:rPr>
          <w:rFonts w:ascii="Consolas" w:hAnsi="Consolas" w:eastAsia="Consolas"/>
          <w:sz w:val="20"/>
        </w:rPr>
        <w:t xml:space="preserve">    post.setExcerpt(dto.getExcerpt()); post.setContent(dto.getContent());</w:t>
      </w:r>
    </w:p>
    <w:p w14:paraId="59386446">
      <w:pPr>
        <w:pStyle w:val="166"/>
      </w:pPr>
      <w:r>
        <w:rPr>
          <w:rFonts w:ascii="Consolas" w:hAnsi="Consolas" w:eastAsia="Consolas"/>
          <w:sz w:val="20"/>
        </w:rPr>
        <w:t xml:space="preserve">    post.setTags(dto.getTags());</w:t>
      </w:r>
    </w:p>
    <w:p w14:paraId="6CC0BE8D">
      <w:pPr>
        <w:pStyle w:val="166"/>
      </w:pPr>
      <w:r>
        <w:rPr>
          <w:rFonts w:ascii="Consolas" w:hAnsi="Consolas" w:eastAsia="Consolas"/>
          <w:sz w:val="20"/>
        </w:rPr>
        <w:t xml:space="preserve">    postMapper.insertPost(post);</w:t>
      </w:r>
    </w:p>
    <w:p w14:paraId="079A9473">
      <w:pPr>
        <w:pStyle w:val="166"/>
      </w:pPr>
      <w:r>
        <w:rPr>
          <w:rFonts w:ascii="Consolas" w:hAnsi="Consolas" w:eastAsia="Consolas"/>
          <w:sz w:val="20"/>
        </w:rPr>
        <w:t xml:space="preserve">    return post.getId();</w:t>
      </w:r>
    </w:p>
    <w:p w14:paraId="461ABB6F">
      <w:pPr>
        <w:pStyle w:val="166"/>
      </w:pPr>
      <w:r>
        <w:rPr>
          <w:rFonts w:ascii="Consolas" w:hAnsi="Consolas" w:eastAsia="Consolas"/>
          <w:sz w:val="20"/>
        </w:rPr>
        <w:t>}</w:t>
      </w:r>
    </w:p>
    <w:p w14:paraId="5E53FEBE">
      <w:pPr>
        <w:pStyle w:val="166"/>
      </w:pPr>
    </w:p>
    <w:p w14:paraId="450930DD">
      <w:pPr>
        <w:pStyle w:val="166"/>
      </w:pPr>
      <w:r>
        <w:rPr>
          <w:rFonts w:ascii="Consolas" w:hAnsi="Consolas" w:eastAsia="Consolas"/>
          <w:sz w:val="20"/>
        </w:rPr>
        <w:t>@Insert("insert into community_posts(user_id,title,excerpt,content,tags) values(#{userId},#{title},#{excerpt},#{content},#{tags})")</w:t>
      </w:r>
    </w:p>
    <w:p w14:paraId="6A7CDCAF">
      <w:pPr>
        <w:pStyle w:val="166"/>
      </w:pPr>
      <w:r>
        <w:rPr>
          <w:rFonts w:ascii="Consolas" w:hAnsi="Consolas" w:eastAsia="Consolas"/>
          <w:sz w:val="20"/>
        </w:rPr>
        <w:t>int insertPost(CommunityPost post);</w:t>
      </w:r>
    </w:p>
    <w:p w14:paraId="64C5913A">
      <w:pPr>
        <w:pStyle w:val="4"/>
      </w:pPr>
      <w:r>
        <w:rPr>
          <w:rFonts w:ascii="宋体" w:hAnsi="宋体" w:eastAsia="宋体"/>
          <w:b/>
          <w:sz w:val="24"/>
        </w:rPr>
        <w:t>4.5 评论发布与目标校验</w:t>
      </w:r>
    </w:p>
    <w:p w14:paraId="13748178">
      <w:r>
        <w:rPr>
          <w:rFonts w:ascii="宋体" w:hAnsi="宋体" w:eastAsia="宋体"/>
          <w:sz w:val="24"/>
        </w:rPr>
        <w:t>comments 表同时包含 artwork_id 与 post_id 两个字段，说明评论既可以指向作品，也可以指向文章。由于数据库脚本本身没有为这两个字段建立外键约束，论文中的实现必须在业务层补足校验逻辑。具体做法是：当 artwork_id 有值时，post_id 必须为空；当 post_id 有值时，artwork_id 必须为空；若二者同时为空或同时有值，则直接拒绝保存。这样既能保证 comments 表写入合法，也能与原始脚本中“评论统一存储”的设计保持一致。</w:t>
      </w:r>
    </w:p>
    <w:p w14:paraId="7D6111B6">
      <w:pPr>
        <w:jc w:val="center"/>
      </w:pPr>
      <w:r>
        <w:rPr>
          <w:rFonts w:ascii="宋体" w:hAnsi="宋体" w:eastAsia="宋体"/>
          <w:sz w:val="24"/>
        </w:rPr>
        <w:drawing>
          <wp:inline distT="0" distB="0" distL="114300" distR="114300">
            <wp:extent cx="4389120" cy="6217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0"/>
                    <a:stretch>
                      <a:fillRect/>
                    </a:stretch>
                  </pic:blipFill>
                  <pic:spPr>
                    <a:xfrm>
                      <a:off x="0" y="0"/>
                      <a:ext cx="4389120" cy="6217920"/>
                    </a:xfrm>
                    <a:prstGeom prst="rect">
                      <a:avLst/>
                    </a:prstGeom>
                  </pic:spPr>
                </pic:pic>
              </a:graphicData>
            </a:graphic>
          </wp:inline>
        </w:drawing>
      </w:r>
    </w:p>
    <w:p w14:paraId="76A1F60F">
      <w:pPr>
        <w:pStyle w:val="167"/>
        <w:jc w:val="center"/>
      </w:pPr>
      <w:r>
        <w:rPr>
          <w:rFonts w:ascii="宋体" w:hAnsi="宋体" w:eastAsia="宋体"/>
          <w:sz w:val="21"/>
        </w:rPr>
        <w:t>图4-5 评论发布与目标校验流程图</w:t>
      </w:r>
    </w:p>
    <w:p w14:paraId="3ADFE6BE">
      <w:r>
        <w:rPr>
          <w:rFonts w:ascii="宋体" w:hAnsi="宋体" w:eastAsia="宋体"/>
          <w:sz w:val="24"/>
        </w:rPr>
        <w:t>核心代码如下：</w:t>
      </w:r>
    </w:p>
    <w:p w14:paraId="7F4337AD">
      <w:pPr>
        <w:pStyle w:val="166"/>
      </w:pPr>
      <w:r>
        <w:rPr>
          <w:rFonts w:ascii="Consolas" w:hAnsi="Consolas" w:eastAsia="Consolas"/>
          <w:sz w:val="20"/>
        </w:rPr>
        <w:t>@PostMapping("/api/comments")</w:t>
      </w:r>
    </w:p>
    <w:p w14:paraId="1CA96FE4">
      <w:pPr>
        <w:pStyle w:val="166"/>
      </w:pPr>
      <w:r>
        <w:rPr>
          <w:rFonts w:ascii="Consolas" w:hAnsi="Consolas" w:eastAsia="Consolas"/>
          <w:sz w:val="20"/>
        </w:rPr>
        <w:t>public Result&lt;Long&gt; createComment(@RequestBody CommentDTO dto, @RequestHeader("Authorization") String token){</w:t>
      </w:r>
    </w:p>
    <w:p w14:paraId="78DA02CF">
      <w:pPr>
        <w:pStyle w:val="166"/>
      </w:pPr>
      <w:r>
        <w:rPr>
          <w:rFonts w:ascii="Consolas" w:hAnsi="Consolas" w:eastAsia="Consolas"/>
          <w:sz w:val="20"/>
        </w:rPr>
        <w:t xml:space="preserve">    Long userId = jwtUtil.getUserId(token);</w:t>
      </w:r>
    </w:p>
    <w:p w14:paraId="7AC5771D">
      <w:pPr>
        <w:pStyle w:val="166"/>
      </w:pPr>
      <w:r>
        <w:rPr>
          <w:rFonts w:ascii="Consolas" w:hAnsi="Consolas" w:eastAsia="Consolas"/>
          <w:sz w:val="20"/>
        </w:rPr>
        <w:t xml:space="preserve">    return Result.ok(commentService.create(dto, userId));</w:t>
      </w:r>
    </w:p>
    <w:p w14:paraId="59744BA8">
      <w:pPr>
        <w:pStyle w:val="166"/>
      </w:pPr>
      <w:r>
        <w:rPr>
          <w:rFonts w:ascii="Consolas" w:hAnsi="Consolas" w:eastAsia="Consolas"/>
          <w:sz w:val="20"/>
        </w:rPr>
        <w:t>}</w:t>
      </w:r>
    </w:p>
    <w:p w14:paraId="1DB1756C">
      <w:pPr>
        <w:pStyle w:val="166"/>
      </w:pPr>
    </w:p>
    <w:p w14:paraId="486CC9AE">
      <w:pPr>
        <w:pStyle w:val="166"/>
      </w:pPr>
      <w:r>
        <w:rPr>
          <w:rFonts w:ascii="Consolas" w:hAnsi="Consolas" w:eastAsia="Consolas"/>
          <w:sz w:val="20"/>
        </w:rPr>
        <w:t>public Long create(CommentDTO dto, Long userId){</w:t>
      </w:r>
    </w:p>
    <w:p w14:paraId="541BB893">
      <w:pPr>
        <w:pStyle w:val="166"/>
      </w:pPr>
      <w:r>
        <w:rPr>
          <w:rFonts w:ascii="Consolas" w:hAnsi="Consolas" w:eastAsia="Consolas"/>
          <w:sz w:val="20"/>
        </w:rPr>
        <w:t xml:space="preserve">    boolean artworkTarget = dto.getArtworkId() != null &amp;&amp; dto.getPostId() == null;</w:t>
      </w:r>
    </w:p>
    <w:p w14:paraId="4A3EC649">
      <w:pPr>
        <w:pStyle w:val="166"/>
      </w:pPr>
      <w:r>
        <w:rPr>
          <w:rFonts w:ascii="Consolas" w:hAnsi="Consolas" w:eastAsia="Consolas"/>
          <w:sz w:val="20"/>
        </w:rPr>
        <w:t xml:space="preserve">    boolean postTarget = dto.getArtworkId() == null &amp;&amp; dto.getPostId() != null;</w:t>
      </w:r>
    </w:p>
    <w:p w14:paraId="708ABCC4">
      <w:pPr>
        <w:pStyle w:val="166"/>
      </w:pPr>
      <w:r>
        <w:rPr>
          <w:rFonts w:ascii="Consolas" w:hAnsi="Consolas" w:eastAsia="Consolas"/>
          <w:sz w:val="20"/>
        </w:rPr>
        <w:t xml:space="preserve">    if(!(artworkTarget || postTarget)){</w:t>
      </w:r>
    </w:p>
    <w:p w14:paraId="0109523E">
      <w:pPr>
        <w:pStyle w:val="166"/>
      </w:pPr>
      <w:r>
        <w:rPr>
          <w:rFonts w:ascii="Consolas" w:hAnsi="Consolas" w:eastAsia="Consolas"/>
          <w:sz w:val="20"/>
        </w:rPr>
        <w:t xml:space="preserve">        throw new BizException("评论目标必须且只能选择一种");</w:t>
      </w:r>
    </w:p>
    <w:p w14:paraId="0F1B9667">
      <w:pPr>
        <w:pStyle w:val="166"/>
      </w:pPr>
      <w:r>
        <w:rPr>
          <w:rFonts w:ascii="Consolas" w:hAnsi="Consolas" w:eastAsia="Consolas"/>
          <w:sz w:val="20"/>
        </w:rPr>
        <w:t xml:space="preserve">    }</w:t>
      </w:r>
    </w:p>
    <w:p w14:paraId="3E97DB62">
      <w:pPr>
        <w:pStyle w:val="166"/>
      </w:pPr>
      <w:r>
        <w:rPr>
          <w:rFonts w:ascii="Consolas" w:hAnsi="Consolas" w:eastAsia="Consolas"/>
          <w:sz w:val="20"/>
        </w:rPr>
        <w:t xml:space="preserve">    Comment comment = new Comment();</w:t>
      </w:r>
    </w:p>
    <w:p w14:paraId="5ED6C835">
      <w:pPr>
        <w:pStyle w:val="166"/>
      </w:pPr>
      <w:r>
        <w:rPr>
          <w:rFonts w:ascii="Consolas" w:hAnsi="Consolas" w:eastAsia="Consolas"/>
          <w:sz w:val="20"/>
        </w:rPr>
        <w:t xml:space="preserve">    comment.setUserId(userId); comment.setArtworkId(dto.getArtworkId());</w:t>
      </w:r>
    </w:p>
    <w:p w14:paraId="6D44CEFF">
      <w:pPr>
        <w:pStyle w:val="166"/>
      </w:pPr>
      <w:r>
        <w:rPr>
          <w:rFonts w:ascii="Consolas" w:hAnsi="Consolas" w:eastAsia="Consolas"/>
          <w:sz w:val="20"/>
        </w:rPr>
        <w:t xml:space="preserve">    comment.setPostId(dto.getPostId()); comment.setContent(dto.getContent());</w:t>
      </w:r>
    </w:p>
    <w:p w14:paraId="63D64A84">
      <w:pPr>
        <w:pStyle w:val="166"/>
      </w:pPr>
      <w:r>
        <w:rPr>
          <w:rFonts w:ascii="Consolas" w:hAnsi="Consolas" w:eastAsia="Consolas"/>
          <w:sz w:val="20"/>
        </w:rPr>
        <w:t xml:space="preserve">    commentMapper.insertComment(comment);</w:t>
      </w:r>
    </w:p>
    <w:p w14:paraId="3C0E0585">
      <w:pPr>
        <w:pStyle w:val="166"/>
      </w:pPr>
      <w:r>
        <w:rPr>
          <w:rFonts w:ascii="Consolas" w:hAnsi="Consolas" w:eastAsia="Consolas"/>
          <w:sz w:val="20"/>
        </w:rPr>
        <w:t xml:space="preserve">    return comment.getId();</w:t>
      </w:r>
    </w:p>
    <w:p w14:paraId="3CB6A920">
      <w:pPr>
        <w:pStyle w:val="166"/>
      </w:pPr>
      <w:r>
        <w:rPr>
          <w:rFonts w:ascii="Consolas" w:hAnsi="Consolas" w:eastAsia="Consolas"/>
          <w:sz w:val="20"/>
        </w:rPr>
        <w:t>}</w:t>
      </w:r>
    </w:p>
    <w:p w14:paraId="18B56615">
      <w:pPr>
        <w:pStyle w:val="166"/>
      </w:pPr>
    </w:p>
    <w:p w14:paraId="41772D82">
      <w:pPr>
        <w:pStyle w:val="166"/>
      </w:pPr>
      <w:r>
        <w:rPr>
          <w:rFonts w:ascii="Consolas" w:hAnsi="Consolas" w:eastAsia="Consolas"/>
          <w:sz w:val="20"/>
        </w:rPr>
        <w:t>@Insert("insert into comments(user_id,artwork_id,post_id,content) values(#{userId},#{artworkId},#{postId},#{content})")</w:t>
      </w:r>
    </w:p>
    <w:p w14:paraId="41FCEF2F">
      <w:pPr>
        <w:pStyle w:val="166"/>
      </w:pPr>
      <w:r>
        <w:rPr>
          <w:rFonts w:ascii="Consolas" w:hAnsi="Consolas" w:eastAsia="Consolas"/>
          <w:sz w:val="20"/>
        </w:rPr>
        <w:t>int insertComment(Comment comment);</w:t>
      </w:r>
    </w:p>
    <w:p w14:paraId="12E71C37">
      <w:pPr>
        <w:pStyle w:val="4"/>
      </w:pPr>
      <w:r>
        <w:rPr>
          <w:rFonts w:ascii="宋体" w:hAnsi="宋体" w:eastAsia="宋体"/>
          <w:b/>
          <w:sz w:val="24"/>
        </w:rPr>
        <w:t>4.6 轮播图后台管理</w:t>
      </w:r>
    </w:p>
    <w:p w14:paraId="32E612BD">
      <w:r>
        <w:rPr>
          <w:rFonts w:ascii="宋体" w:hAnsi="宋体" w:eastAsia="宋体"/>
          <w:sz w:val="24"/>
        </w:rPr>
        <w:t>轮播图模块以 banner 表为基础，用于首页推荐、活动引导和重点内容展示。管理员在后台填写标题、说明、图片地址、启用状态和排序值后，系统会优先判断当前用户是否具备 ADMIN 角色，再执行业务校验与数据写入。前端首页读取数据时只返回 status=1 的记录，并按照 sort_order 升序展示。由于轮播图直接影响首页视觉效果，该模块虽然结构简单，却能够较好地体现后台管理功能的完整性。</w:t>
      </w:r>
    </w:p>
    <w:p w14:paraId="758454F8">
      <w:pPr>
        <w:jc w:val="center"/>
      </w:pPr>
      <w:r>
        <w:rPr>
          <w:rFonts w:ascii="宋体" w:hAnsi="宋体" w:eastAsia="宋体"/>
          <w:sz w:val="24"/>
        </w:rPr>
        <w:drawing>
          <wp:inline distT="0" distB="0" distL="114300" distR="114300">
            <wp:extent cx="4389120" cy="62179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1"/>
                    <a:stretch>
                      <a:fillRect/>
                    </a:stretch>
                  </pic:blipFill>
                  <pic:spPr>
                    <a:xfrm>
                      <a:off x="0" y="0"/>
                      <a:ext cx="4389120" cy="6217920"/>
                    </a:xfrm>
                    <a:prstGeom prst="rect">
                      <a:avLst/>
                    </a:prstGeom>
                  </pic:spPr>
                </pic:pic>
              </a:graphicData>
            </a:graphic>
          </wp:inline>
        </w:drawing>
      </w:r>
    </w:p>
    <w:p w14:paraId="7936FA3F">
      <w:pPr>
        <w:pStyle w:val="167"/>
        <w:jc w:val="center"/>
      </w:pPr>
      <w:r>
        <w:rPr>
          <w:rFonts w:ascii="宋体" w:hAnsi="宋体" w:eastAsia="宋体"/>
          <w:sz w:val="21"/>
        </w:rPr>
        <w:t>图4-6 轮播图后台管理流程图</w:t>
      </w:r>
    </w:p>
    <w:p w14:paraId="2459107B">
      <w:r>
        <w:rPr>
          <w:rFonts w:ascii="宋体" w:hAnsi="宋体" w:eastAsia="宋体"/>
          <w:sz w:val="24"/>
        </w:rPr>
        <w:t>核心代码如下：</w:t>
      </w:r>
    </w:p>
    <w:p w14:paraId="144D7705">
      <w:pPr>
        <w:pStyle w:val="166"/>
      </w:pPr>
      <w:r>
        <w:rPr>
          <w:rFonts w:ascii="Consolas" w:hAnsi="Consolas" w:eastAsia="Consolas"/>
          <w:sz w:val="20"/>
        </w:rPr>
        <w:t>@PostMapping("/api/banner")</w:t>
      </w:r>
    </w:p>
    <w:p w14:paraId="13473177">
      <w:pPr>
        <w:pStyle w:val="166"/>
      </w:pPr>
      <w:r>
        <w:rPr>
          <w:rFonts w:ascii="Consolas" w:hAnsi="Consolas" w:eastAsia="Consolas"/>
          <w:sz w:val="20"/>
        </w:rPr>
        <w:t>public Result&lt;Void&gt; save(@RequestBody BannerDTO dto, @RequestHeader("Authorization") String token){</w:t>
      </w:r>
    </w:p>
    <w:p w14:paraId="1D0CE56D">
      <w:pPr>
        <w:pStyle w:val="166"/>
      </w:pPr>
      <w:r>
        <w:rPr>
          <w:rFonts w:ascii="Consolas" w:hAnsi="Consolas" w:eastAsia="Consolas"/>
          <w:sz w:val="20"/>
        </w:rPr>
        <w:t xml:space="preserve">    bannerService.saveOrUpdate(dto, jwtUtil.getUserId(token), jwtUtil.getRole(token));</w:t>
      </w:r>
    </w:p>
    <w:p w14:paraId="7F72E18A">
      <w:pPr>
        <w:pStyle w:val="166"/>
      </w:pPr>
      <w:r>
        <w:rPr>
          <w:rFonts w:ascii="Consolas" w:hAnsi="Consolas" w:eastAsia="Consolas"/>
          <w:sz w:val="20"/>
        </w:rPr>
        <w:t xml:space="preserve">    return Result.ok();</w:t>
      </w:r>
    </w:p>
    <w:p w14:paraId="585F8E42">
      <w:pPr>
        <w:pStyle w:val="166"/>
      </w:pPr>
      <w:r>
        <w:rPr>
          <w:rFonts w:ascii="Consolas" w:hAnsi="Consolas" w:eastAsia="Consolas"/>
          <w:sz w:val="20"/>
        </w:rPr>
        <w:t>}</w:t>
      </w:r>
    </w:p>
    <w:p w14:paraId="7579C9D9">
      <w:pPr>
        <w:pStyle w:val="166"/>
      </w:pPr>
    </w:p>
    <w:p w14:paraId="4C61EB44">
      <w:pPr>
        <w:pStyle w:val="166"/>
      </w:pPr>
      <w:r>
        <w:rPr>
          <w:rFonts w:ascii="Consolas" w:hAnsi="Consolas" w:eastAsia="Consolas"/>
          <w:sz w:val="20"/>
        </w:rPr>
        <w:t>public void saveOrUpdate(BannerDTO dto, Long userId, String role){</w:t>
      </w:r>
    </w:p>
    <w:p w14:paraId="412538F6">
      <w:pPr>
        <w:pStyle w:val="166"/>
      </w:pPr>
      <w:r>
        <w:rPr>
          <w:rFonts w:ascii="Consolas" w:hAnsi="Consolas" w:eastAsia="Consolas"/>
          <w:sz w:val="20"/>
        </w:rPr>
        <w:t xml:space="preserve">    if(!"ADMIN".equals(role)){</w:t>
      </w:r>
    </w:p>
    <w:p w14:paraId="5F2381AA">
      <w:pPr>
        <w:pStyle w:val="166"/>
      </w:pPr>
      <w:r>
        <w:rPr>
          <w:rFonts w:ascii="Consolas" w:hAnsi="Consolas" w:eastAsia="Consolas"/>
          <w:sz w:val="20"/>
        </w:rPr>
        <w:t xml:space="preserve">        throw new BizException("当前账号无管理权限");</w:t>
      </w:r>
    </w:p>
    <w:p w14:paraId="0359D8C8">
      <w:pPr>
        <w:pStyle w:val="166"/>
      </w:pPr>
      <w:r>
        <w:rPr>
          <w:rFonts w:ascii="Consolas" w:hAnsi="Consolas" w:eastAsia="Consolas"/>
          <w:sz w:val="20"/>
        </w:rPr>
        <w:t xml:space="preserve">    }</w:t>
      </w:r>
    </w:p>
    <w:p w14:paraId="458DF22E">
      <w:pPr>
        <w:pStyle w:val="166"/>
      </w:pPr>
      <w:r>
        <w:rPr>
          <w:rFonts w:ascii="Consolas" w:hAnsi="Consolas" w:eastAsia="Consolas"/>
          <w:sz w:val="20"/>
        </w:rPr>
        <w:t xml:space="preserve">    if(dto.getTitle() == null || dto.getImageUrl() == null){</w:t>
      </w:r>
    </w:p>
    <w:p w14:paraId="2984C3AD">
      <w:pPr>
        <w:pStyle w:val="166"/>
      </w:pPr>
      <w:r>
        <w:rPr>
          <w:rFonts w:ascii="Consolas" w:hAnsi="Consolas" w:eastAsia="Consolas"/>
          <w:sz w:val="20"/>
        </w:rPr>
        <w:t xml:space="preserve">        throw new BizException("轮播图标题和图片不能为空");</w:t>
      </w:r>
    </w:p>
    <w:p w14:paraId="2B8E32E8">
      <w:pPr>
        <w:pStyle w:val="166"/>
      </w:pPr>
      <w:r>
        <w:rPr>
          <w:rFonts w:ascii="Consolas" w:hAnsi="Consolas" w:eastAsia="Consolas"/>
          <w:sz w:val="20"/>
        </w:rPr>
        <w:t xml:space="preserve">    }</w:t>
      </w:r>
    </w:p>
    <w:p w14:paraId="2D7224B3">
      <w:pPr>
        <w:pStyle w:val="166"/>
      </w:pPr>
      <w:r>
        <w:rPr>
          <w:rFonts w:ascii="Consolas" w:hAnsi="Consolas" w:eastAsia="Consolas"/>
          <w:sz w:val="20"/>
        </w:rPr>
        <w:t xml:space="preserve">    bannerMapper.saveOrUpdate(dto);</w:t>
      </w:r>
    </w:p>
    <w:p w14:paraId="70BE1E76">
      <w:pPr>
        <w:pStyle w:val="166"/>
      </w:pPr>
      <w:r>
        <w:rPr>
          <w:rFonts w:ascii="Consolas" w:hAnsi="Consolas" w:eastAsia="Consolas"/>
          <w:sz w:val="20"/>
        </w:rPr>
        <w:t>}</w:t>
      </w:r>
    </w:p>
    <w:p w14:paraId="4AEE18D9">
      <w:pPr>
        <w:pStyle w:val="166"/>
      </w:pPr>
    </w:p>
    <w:p w14:paraId="6F486F99">
      <w:pPr>
        <w:pStyle w:val="166"/>
      </w:pPr>
      <w:r>
        <w:rPr>
          <w:rFonts w:ascii="Consolas" w:hAnsi="Consolas" w:eastAsia="Consolas"/>
          <w:sz w:val="20"/>
        </w:rPr>
        <w:t>@Select("select id,title,content,image_url,status,sort_order from banner where status=1 order by sort_order asc")</w:t>
      </w:r>
    </w:p>
    <w:p w14:paraId="6A4D1579">
      <w:pPr>
        <w:pStyle w:val="166"/>
      </w:pPr>
      <w:r>
        <w:rPr>
          <w:rFonts w:ascii="Consolas" w:hAnsi="Consolas" w:eastAsia="Consolas"/>
          <w:sz w:val="20"/>
        </w:rPr>
        <w:t>List&lt;Banner&gt; selectEnabledList();</w:t>
      </w:r>
    </w:p>
    <w:p w14:paraId="3A4F5327">
      <w:pPr>
        <w:pStyle w:val="3"/>
      </w:pPr>
      <w:r>
        <w:rPr>
          <w:rFonts w:ascii="宋体" w:hAnsi="宋体" w:eastAsia="宋体"/>
          <w:b/>
          <w:sz w:val="28"/>
        </w:rPr>
        <w:t>5 数据库设计</w:t>
      </w:r>
    </w:p>
    <w:p w14:paraId="096954E8">
      <w:r>
        <w:rPr>
          <w:rFonts w:ascii="宋体" w:hAnsi="宋体" w:eastAsia="宋体"/>
          <w:sz w:val="24"/>
        </w:rPr>
        <w:t>本章严格依据上传的 photo_gallery.sql 脚本展开数据库分析。论文中只保留 users、artworks、community_posts、comments、banner 五张实际存在的数据表，并删除了原文中与脚本不一致的扩展表描述。这样处理后，论文中的表结构、字段说明、核心代码和测试数据能够保持统一，便于教师根据 SQL 脚本直接核查。</w:t>
      </w:r>
    </w:p>
    <w:p w14:paraId="4AED2CC9">
      <w:pPr>
        <w:pStyle w:val="4"/>
      </w:pPr>
      <w:r>
        <w:rPr>
          <w:rFonts w:ascii="宋体" w:hAnsi="宋体" w:eastAsia="宋体"/>
          <w:b/>
          <w:sz w:val="24"/>
        </w:rPr>
        <w:t>5.1 逻辑结构说明</w:t>
      </w:r>
    </w:p>
    <w:p w14:paraId="7E2472E2">
      <w:r>
        <w:rPr>
          <w:rFonts w:ascii="宋体" w:hAnsi="宋体" w:eastAsia="宋体"/>
          <w:sz w:val="24"/>
        </w:rPr>
        <w:t>从业务逻辑看，users 是整个平台的主表，承担账号认证、角色识别和个人信息维护；artworks 保存摄影作品的核心元数据，是首页展示和个人作品管理的主要数据来源；community_posts 用于发布摄影经验和技巧文章；comments 统一承担作品评论与文章评论；banner 负责首页轮播图配置。各表之间围绕 user_id 形成主干关联关系，这种结构既能满足本科项目的实现要求，也符合关系型数据库“结构清晰、关联明确、便于维护”的建模原则[4][11][12]。</w:t>
      </w:r>
    </w:p>
    <w:p w14:paraId="699504F0">
      <w:pPr>
        <w:jc w:val="center"/>
      </w:pPr>
      <w:r>
        <w:rPr>
          <w:rFonts w:ascii="宋体" w:hAnsi="宋体" w:eastAsia="宋体"/>
          <w:sz w:val="24"/>
        </w:rPr>
        <w:drawing>
          <wp:inline distT="0" distB="0" distL="114300" distR="114300">
            <wp:extent cx="5486400" cy="354965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2"/>
                    <a:stretch>
                      <a:fillRect/>
                    </a:stretch>
                  </pic:blipFill>
                  <pic:spPr>
                    <a:xfrm>
                      <a:off x="0" y="0"/>
                      <a:ext cx="5486400" cy="3550024"/>
                    </a:xfrm>
                    <a:prstGeom prst="rect">
                      <a:avLst/>
                    </a:prstGeom>
                  </pic:spPr>
                </pic:pic>
              </a:graphicData>
            </a:graphic>
          </wp:inline>
        </w:drawing>
      </w:r>
    </w:p>
    <w:p w14:paraId="749C2314">
      <w:pPr>
        <w:pStyle w:val="167"/>
        <w:jc w:val="center"/>
      </w:pPr>
      <w:r>
        <w:rPr>
          <w:rFonts w:ascii="宋体" w:hAnsi="宋体" w:eastAsia="宋体"/>
          <w:sz w:val="21"/>
        </w:rPr>
        <w:t>图5-1 数据库UML类图</w:t>
      </w:r>
    </w:p>
    <w:p w14:paraId="2DEF606B">
      <w:r>
        <w:rPr>
          <w:rFonts w:ascii="宋体" w:hAnsi="宋体" w:eastAsia="宋体"/>
          <w:sz w:val="24"/>
        </w:rPr>
        <w:t>如图5-1所示，users 与 artworks、community_posts、comments 都存在用户维度关联；comments 通过 artwork_id 或 post_id 指向具体评论对象；banner 则独立承担首页轮播管理。由于当前脚本只为 comments.user_id 建立了外键关系，因此评论目标的合法性需要在业务层补充校验。</w:t>
      </w:r>
    </w:p>
    <w:p w14:paraId="0DCE7BCC">
      <w:pPr>
        <w:pStyle w:val="4"/>
      </w:pPr>
      <w:r>
        <w:rPr>
          <w:rFonts w:ascii="宋体" w:hAnsi="宋体" w:eastAsia="宋体"/>
          <w:b/>
          <w:sz w:val="24"/>
        </w:rPr>
        <w:t>5.2 外键、约束与字段枚举</w:t>
      </w:r>
    </w:p>
    <w:p w14:paraId="6E63E1D6">
      <w:r>
        <w:rPr>
          <w:rFonts w:ascii="宋体" w:hAnsi="宋体" w:eastAsia="宋体"/>
          <w:sz w:val="24"/>
        </w:rPr>
        <w:t>根据脚本可以看出，artworks.user_id、community_posts.user_id 与 comments.user_id 均通过外键关联 users.id，删除用户时采用级联删除策略。这一方案在教学型项目中实现简单，能够避免孤立数据的持续累积。与此同时，脚本中的 artworks.status、banner.status、users.role 等字段承担了枚举值含义，论文需要对其作出明确说明：artworks.status 可约定为 0-草稿、1-发布、2-下架；banner.status 可约定为 0-停用、1-启用；users.role 则区分 USER 与 ADMIN 两类账号[8][11][15]。</w:t>
      </w:r>
    </w:p>
    <w:p w14:paraId="7D5ED6C9">
      <w:pPr>
        <w:pStyle w:val="4"/>
      </w:pPr>
      <w:r>
        <w:rPr>
          <w:rFonts w:ascii="宋体" w:hAnsi="宋体" w:eastAsia="宋体"/>
          <w:b/>
          <w:sz w:val="24"/>
        </w:rPr>
        <w:t>5.3 数据字典</w:t>
      </w:r>
    </w:p>
    <w:p w14:paraId="4D79F910">
      <w:r>
        <w:rPr>
          <w:rFonts w:ascii="宋体" w:hAnsi="宋体" w:eastAsia="宋体"/>
          <w:sz w:val="24"/>
        </w:rPr>
        <w:t>users 表保存平台账号信息，是系统登录、权限识别和个人资料展示的基础表。该表中的 username 用于唯一定位账号，password 用于保存加密后的口令摘要，role 用于区分普通用户与管理员，created_at 则便于后续统计注册时间与运营数据。</w:t>
      </w:r>
    </w:p>
    <w:p w14:paraId="3FE35354">
      <w:pPr>
        <w:pStyle w:val="167"/>
        <w:jc w:val="center"/>
      </w:pPr>
      <w:r>
        <w:rPr>
          <w:rFonts w:ascii="宋体" w:hAnsi="宋体" w:eastAsia="宋体"/>
          <w:sz w:val="21"/>
        </w:rPr>
        <w:t>表5-1 users 表字段定义</w:t>
      </w:r>
    </w:p>
    <w:tbl>
      <w:tblPr>
        <w:tblStyle w:val="3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2"/>
        <w:gridCol w:w="1982"/>
        <w:gridCol w:w="933"/>
        <w:gridCol w:w="2507"/>
        <w:gridCol w:w="933"/>
        <w:gridCol w:w="1184"/>
      </w:tblGrid>
      <w:tr w14:paraId="7B4ABF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bottom w:val="single" w:color="000000" w:sz="8" w:space="0"/>
            </w:tcBorders>
            <w:tcMar>
              <w:top w:w="80" w:type="dxa"/>
              <w:left w:w="120" w:type="dxa"/>
              <w:bottom w:w="80" w:type="dxa"/>
              <w:right w:w="120" w:type="dxa"/>
            </w:tcMar>
            <w:vAlign w:val="center"/>
          </w:tcPr>
          <w:p w14:paraId="0E096777">
            <w:pPr>
              <w:spacing w:before="20" w:after="20"/>
              <w:jc w:val="center"/>
            </w:pPr>
            <w:r>
              <w:rPr>
                <w:rFonts w:ascii="宋体" w:hAnsi="宋体" w:eastAsia="宋体"/>
                <w:b/>
                <w:sz w:val="21"/>
              </w:rPr>
              <w:t>字段</w:t>
            </w:r>
          </w:p>
        </w:tc>
        <w:tc>
          <w:tcPr>
            <w:tcW w:w="1644" w:type="dxa"/>
            <w:tcBorders>
              <w:bottom w:val="single" w:color="000000" w:sz="8" w:space="0"/>
            </w:tcBorders>
            <w:tcMar>
              <w:top w:w="80" w:type="dxa"/>
              <w:left w:w="120" w:type="dxa"/>
              <w:bottom w:w="80" w:type="dxa"/>
              <w:right w:w="120" w:type="dxa"/>
            </w:tcMar>
            <w:vAlign w:val="center"/>
          </w:tcPr>
          <w:p w14:paraId="1726B6D2">
            <w:pPr>
              <w:spacing w:before="20" w:after="20"/>
              <w:jc w:val="center"/>
            </w:pPr>
            <w:r>
              <w:rPr>
                <w:rFonts w:ascii="宋体" w:hAnsi="宋体" w:eastAsia="宋体"/>
                <w:b/>
                <w:sz w:val="21"/>
              </w:rPr>
              <w:t>类型</w:t>
            </w:r>
          </w:p>
        </w:tc>
        <w:tc>
          <w:tcPr>
            <w:tcW w:w="794" w:type="dxa"/>
            <w:tcBorders>
              <w:bottom w:val="single" w:color="000000" w:sz="8" w:space="0"/>
            </w:tcBorders>
            <w:tcMar>
              <w:top w:w="80" w:type="dxa"/>
              <w:left w:w="120" w:type="dxa"/>
              <w:bottom w:w="80" w:type="dxa"/>
              <w:right w:w="120" w:type="dxa"/>
            </w:tcMar>
            <w:vAlign w:val="center"/>
          </w:tcPr>
          <w:p w14:paraId="6C09CF70">
            <w:pPr>
              <w:spacing w:before="20" w:after="20"/>
              <w:jc w:val="center"/>
            </w:pPr>
            <w:r>
              <w:rPr>
                <w:rFonts w:ascii="宋体" w:hAnsi="宋体" w:eastAsia="宋体"/>
                <w:b/>
                <w:sz w:val="21"/>
              </w:rPr>
              <w:t>允许空</w:t>
            </w:r>
          </w:p>
        </w:tc>
        <w:tc>
          <w:tcPr>
            <w:tcW w:w="1134" w:type="dxa"/>
            <w:tcBorders>
              <w:bottom w:val="single" w:color="000000" w:sz="8" w:space="0"/>
            </w:tcBorders>
            <w:tcMar>
              <w:top w:w="80" w:type="dxa"/>
              <w:left w:w="120" w:type="dxa"/>
              <w:bottom w:w="80" w:type="dxa"/>
              <w:right w:w="120" w:type="dxa"/>
            </w:tcMar>
            <w:vAlign w:val="center"/>
          </w:tcPr>
          <w:p w14:paraId="32DFBFD0">
            <w:pPr>
              <w:spacing w:before="20" w:after="20"/>
              <w:jc w:val="center"/>
            </w:pPr>
            <w:r>
              <w:rPr>
                <w:rFonts w:ascii="宋体" w:hAnsi="宋体" w:eastAsia="宋体"/>
                <w:b/>
                <w:sz w:val="21"/>
              </w:rPr>
              <w:t>默认值</w:t>
            </w:r>
          </w:p>
        </w:tc>
        <w:tc>
          <w:tcPr>
            <w:tcW w:w="737" w:type="dxa"/>
            <w:tcBorders>
              <w:bottom w:val="single" w:color="000000" w:sz="8" w:space="0"/>
            </w:tcBorders>
            <w:tcMar>
              <w:top w:w="80" w:type="dxa"/>
              <w:left w:w="120" w:type="dxa"/>
              <w:bottom w:w="80" w:type="dxa"/>
              <w:right w:w="120" w:type="dxa"/>
            </w:tcMar>
            <w:vAlign w:val="center"/>
          </w:tcPr>
          <w:p w14:paraId="21BD7BEF">
            <w:pPr>
              <w:spacing w:before="20" w:after="20"/>
              <w:jc w:val="center"/>
            </w:pPr>
            <w:r>
              <w:rPr>
                <w:rFonts w:ascii="宋体" w:hAnsi="宋体" w:eastAsia="宋体"/>
                <w:b/>
                <w:sz w:val="21"/>
              </w:rPr>
              <w:t>键</w:t>
            </w:r>
          </w:p>
        </w:tc>
        <w:tc>
          <w:tcPr>
            <w:tcW w:w="2891" w:type="dxa"/>
            <w:tcBorders>
              <w:bottom w:val="single" w:color="000000" w:sz="8" w:space="0"/>
            </w:tcBorders>
            <w:tcMar>
              <w:top w:w="80" w:type="dxa"/>
              <w:left w:w="120" w:type="dxa"/>
              <w:bottom w:w="80" w:type="dxa"/>
              <w:right w:w="120" w:type="dxa"/>
            </w:tcMar>
            <w:vAlign w:val="center"/>
          </w:tcPr>
          <w:p w14:paraId="435E4C58">
            <w:pPr>
              <w:spacing w:before="20" w:after="20"/>
              <w:jc w:val="center"/>
            </w:pPr>
            <w:r>
              <w:rPr>
                <w:rFonts w:ascii="宋体" w:hAnsi="宋体" w:eastAsia="宋体"/>
                <w:b/>
                <w:sz w:val="21"/>
              </w:rPr>
              <w:t>说明</w:t>
            </w:r>
          </w:p>
        </w:tc>
      </w:tr>
      <w:tr w14:paraId="55CF58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nil"/>
              <w:right w:val="nil"/>
            </w:tcBorders>
            <w:tcMar>
              <w:top w:w="80" w:type="dxa"/>
              <w:left w:w="120" w:type="dxa"/>
              <w:bottom w:w="80" w:type="dxa"/>
              <w:right w:w="120" w:type="dxa"/>
            </w:tcMar>
            <w:vAlign w:val="center"/>
          </w:tcPr>
          <w:p w14:paraId="25E6B1FA">
            <w:pPr>
              <w:spacing w:before="20" w:after="20"/>
              <w:jc w:val="center"/>
            </w:pPr>
            <w:r>
              <w:rPr>
                <w:rFonts w:ascii="宋体" w:hAnsi="宋体" w:eastAsia="宋体"/>
                <w:b w:val="0"/>
                <w:sz w:val="21"/>
              </w:rPr>
              <w:t>id</w:t>
            </w:r>
          </w:p>
        </w:tc>
        <w:tc>
          <w:tcPr>
            <w:tcW w:w="1644" w:type="dxa"/>
            <w:tcBorders>
              <w:top w:val="nil"/>
              <w:left w:val="nil"/>
              <w:bottom w:val="nil"/>
              <w:right w:val="nil"/>
            </w:tcBorders>
            <w:tcMar>
              <w:top w:w="80" w:type="dxa"/>
              <w:left w:w="120" w:type="dxa"/>
              <w:bottom w:w="80" w:type="dxa"/>
              <w:right w:w="120" w:type="dxa"/>
            </w:tcMar>
            <w:vAlign w:val="center"/>
          </w:tcPr>
          <w:p w14:paraId="61E983D1">
            <w:pPr>
              <w:spacing w:before="20" w:after="20"/>
              <w:jc w:val="center"/>
            </w:pPr>
            <w:r>
              <w:rPr>
                <w:rFonts w:ascii="宋体" w:hAnsi="宋体" w:eastAsia="宋体"/>
                <w:b w:val="0"/>
                <w:sz w:val="21"/>
              </w:rPr>
              <w:t>bigint</w:t>
            </w:r>
          </w:p>
        </w:tc>
        <w:tc>
          <w:tcPr>
            <w:tcW w:w="794" w:type="dxa"/>
            <w:tcBorders>
              <w:top w:val="nil"/>
              <w:left w:val="nil"/>
              <w:bottom w:val="nil"/>
              <w:right w:val="nil"/>
            </w:tcBorders>
            <w:tcMar>
              <w:top w:w="80" w:type="dxa"/>
              <w:left w:w="120" w:type="dxa"/>
              <w:bottom w:w="80" w:type="dxa"/>
              <w:right w:w="120" w:type="dxa"/>
            </w:tcMar>
            <w:vAlign w:val="center"/>
          </w:tcPr>
          <w:p w14:paraId="2D03147F">
            <w:pPr>
              <w:spacing w:before="20" w:after="20"/>
              <w:jc w:val="center"/>
            </w:pPr>
            <w:r>
              <w:rPr>
                <w:rFonts w:ascii="宋体" w:hAnsi="宋体" w:eastAsia="宋体"/>
                <w:b w:val="0"/>
                <w:sz w:val="21"/>
              </w:rPr>
              <w:t>否</w:t>
            </w:r>
          </w:p>
        </w:tc>
        <w:tc>
          <w:tcPr>
            <w:tcW w:w="1134" w:type="dxa"/>
            <w:tcBorders>
              <w:top w:val="nil"/>
              <w:left w:val="nil"/>
              <w:bottom w:val="nil"/>
              <w:right w:val="nil"/>
            </w:tcBorders>
            <w:tcMar>
              <w:top w:w="80" w:type="dxa"/>
              <w:left w:w="120" w:type="dxa"/>
              <w:bottom w:w="80" w:type="dxa"/>
              <w:right w:w="120" w:type="dxa"/>
            </w:tcMar>
            <w:vAlign w:val="center"/>
          </w:tcPr>
          <w:p w14:paraId="2774491B">
            <w:pPr>
              <w:spacing w:before="20" w:after="20"/>
              <w:jc w:val="center"/>
            </w:pPr>
            <w:r>
              <w:rPr>
                <w:rFonts w:ascii="宋体" w:hAnsi="宋体" w:eastAsia="宋体"/>
                <w:b w:val="0"/>
                <w:sz w:val="21"/>
              </w:rPr>
              <w:t>—</w:t>
            </w:r>
          </w:p>
        </w:tc>
        <w:tc>
          <w:tcPr>
            <w:tcW w:w="737" w:type="dxa"/>
            <w:tcBorders>
              <w:top w:val="nil"/>
              <w:left w:val="nil"/>
              <w:bottom w:val="nil"/>
              <w:right w:val="nil"/>
            </w:tcBorders>
            <w:tcMar>
              <w:top w:w="80" w:type="dxa"/>
              <w:left w:w="120" w:type="dxa"/>
              <w:bottom w:w="80" w:type="dxa"/>
              <w:right w:w="120" w:type="dxa"/>
            </w:tcMar>
            <w:vAlign w:val="center"/>
          </w:tcPr>
          <w:p w14:paraId="3DDD92F4">
            <w:pPr>
              <w:spacing w:before="20" w:after="20"/>
              <w:jc w:val="center"/>
            </w:pPr>
            <w:r>
              <w:rPr>
                <w:rFonts w:ascii="宋体" w:hAnsi="宋体" w:eastAsia="宋体"/>
                <w:b w:val="0"/>
                <w:sz w:val="21"/>
              </w:rPr>
              <w:t>PK</w:t>
            </w:r>
          </w:p>
        </w:tc>
        <w:tc>
          <w:tcPr>
            <w:tcW w:w="2891" w:type="dxa"/>
            <w:tcBorders>
              <w:top w:val="nil"/>
              <w:left w:val="nil"/>
              <w:bottom w:val="nil"/>
              <w:right w:val="nil"/>
            </w:tcBorders>
            <w:tcMar>
              <w:top w:w="80" w:type="dxa"/>
              <w:left w:w="120" w:type="dxa"/>
              <w:bottom w:w="80" w:type="dxa"/>
              <w:right w:w="120" w:type="dxa"/>
            </w:tcMar>
            <w:vAlign w:val="center"/>
          </w:tcPr>
          <w:p w14:paraId="34DA04A1">
            <w:pPr>
              <w:spacing w:before="20" w:after="20"/>
              <w:jc w:val="left"/>
            </w:pPr>
            <w:r>
              <w:rPr>
                <w:rFonts w:ascii="宋体" w:hAnsi="宋体" w:eastAsia="宋体"/>
                <w:b w:val="0"/>
                <w:sz w:val="21"/>
              </w:rPr>
              <w:t>主键ID</w:t>
            </w:r>
          </w:p>
        </w:tc>
      </w:tr>
      <w:tr w14:paraId="00DDEB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nil"/>
              <w:right w:val="nil"/>
            </w:tcBorders>
            <w:tcMar>
              <w:top w:w="80" w:type="dxa"/>
              <w:left w:w="120" w:type="dxa"/>
              <w:bottom w:w="80" w:type="dxa"/>
              <w:right w:w="120" w:type="dxa"/>
            </w:tcMar>
            <w:vAlign w:val="center"/>
          </w:tcPr>
          <w:p w14:paraId="20DDDCFF">
            <w:pPr>
              <w:spacing w:before="20" w:after="20"/>
              <w:jc w:val="center"/>
            </w:pPr>
            <w:r>
              <w:rPr>
                <w:rFonts w:ascii="宋体" w:hAnsi="宋体" w:eastAsia="宋体"/>
                <w:b w:val="0"/>
                <w:sz w:val="21"/>
              </w:rPr>
              <w:t>username</w:t>
            </w:r>
          </w:p>
        </w:tc>
        <w:tc>
          <w:tcPr>
            <w:tcW w:w="1644" w:type="dxa"/>
            <w:tcBorders>
              <w:top w:val="nil"/>
              <w:left w:val="nil"/>
              <w:bottom w:val="nil"/>
              <w:right w:val="nil"/>
            </w:tcBorders>
            <w:tcMar>
              <w:top w:w="80" w:type="dxa"/>
              <w:left w:w="120" w:type="dxa"/>
              <w:bottom w:w="80" w:type="dxa"/>
              <w:right w:w="120" w:type="dxa"/>
            </w:tcMar>
            <w:vAlign w:val="center"/>
          </w:tcPr>
          <w:p w14:paraId="6082BE12">
            <w:pPr>
              <w:spacing w:before="20" w:after="20"/>
              <w:jc w:val="center"/>
            </w:pPr>
            <w:r>
              <w:rPr>
                <w:rFonts w:ascii="宋体" w:hAnsi="宋体" w:eastAsia="宋体"/>
                <w:b w:val="0"/>
                <w:sz w:val="21"/>
              </w:rPr>
              <w:t>varchar(50)</w:t>
            </w:r>
          </w:p>
        </w:tc>
        <w:tc>
          <w:tcPr>
            <w:tcW w:w="794" w:type="dxa"/>
            <w:tcBorders>
              <w:top w:val="nil"/>
              <w:left w:val="nil"/>
              <w:bottom w:val="nil"/>
              <w:right w:val="nil"/>
            </w:tcBorders>
            <w:tcMar>
              <w:top w:w="80" w:type="dxa"/>
              <w:left w:w="120" w:type="dxa"/>
              <w:bottom w:w="80" w:type="dxa"/>
              <w:right w:w="120" w:type="dxa"/>
            </w:tcMar>
            <w:vAlign w:val="center"/>
          </w:tcPr>
          <w:p w14:paraId="61372774">
            <w:pPr>
              <w:spacing w:before="20" w:after="20"/>
              <w:jc w:val="center"/>
            </w:pPr>
            <w:r>
              <w:rPr>
                <w:rFonts w:ascii="宋体" w:hAnsi="宋体" w:eastAsia="宋体"/>
                <w:b w:val="0"/>
                <w:sz w:val="21"/>
              </w:rPr>
              <w:t>否</w:t>
            </w:r>
          </w:p>
        </w:tc>
        <w:tc>
          <w:tcPr>
            <w:tcW w:w="1134" w:type="dxa"/>
            <w:tcBorders>
              <w:top w:val="nil"/>
              <w:left w:val="nil"/>
              <w:bottom w:val="nil"/>
              <w:right w:val="nil"/>
            </w:tcBorders>
            <w:tcMar>
              <w:top w:w="80" w:type="dxa"/>
              <w:left w:w="120" w:type="dxa"/>
              <w:bottom w:w="80" w:type="dxa"/>
              <w:right w:w="120" w:type="dxa"/>
            </w:tcMar>
            <w:vAlign w:val="center"/>
          </w:tcPr>
          <w:p w14:paraId="5A95CAF4">
            <w:pPr>
              <w:spacing w:before="20" w:after="20"/>
              <w:jc w:val="center"/>
            </w:pPr>
            <w:r>
              <w:rPr>
                <w:rFonts w:ascii="宋体" w:hAnsi="宋体" w:eastAsia="宋体"/>
                <w:b w:val="0"/>
                <w:sz w:val="21"/>
              </w:rPr>
              <w:t>—</w:t>
            </w:r>
          </w:p>
        </w:tc>
        <w:tc>
          <w:tcPr>
            <w:tcW w:w="737" w:type="dxa"/>
            <w:tcBorders>
              <w:top w:val="nil"/>
              <w:left w:val="nil"/>
              <w:bottom w:val="nil"/>
              <w:right w:val="nil"/>
            </w:tcBorders>
            <w:tcMar>
              <w:top w:w="80" w:type="dxa"/>
              <w:left w:w="120" w:type="dxa"/>
              <w:bottom w:w="80" w:type="dxa"/>
              <w:right w:w="120" w:type="dxa"/>
            </w:tcMar>
            <w:vAlign w:val="center"/>
          </w:tcPr>
          <w:p w14:paraId="153C00CA">
            <w:pPr>
              <w:spacing w:before="20" w:after="20"/>
              <w:jc w:val="center"/>
            </w:pPr>
            <w:r>
              <w:rPr>
                <w:rFonts w:ascii="宋体" w:hAnsi="宋体" w:eastAsia="宋体"/>
                <w:b w:val="0"/>
                <w:sz w:val="21"/>
              </w:rPr>
              <w:t>UK</w:t>
            </w:r>
          </w:p>
        </w:tc>
        <w:tc>
          <w:tcPr>
            <w:tcW w:w="2891" w:type="dxa"/>
            <w:tcBorders>
              <w:top w:val="nil"/>
              <w:left w:val="nil"/>
              <w:bottom w:val="nil"/>
              <w:right w:val="nil"/>
            </w:tcBorders>
            <w:tcMar>
              <w:top w:w="80" w:type="dxa"/>
              <w:left w:w="120" w:type="dxa"/>
              <w:bottom w:w="80" w:type="dxa"/>
              <w:right w:w="120" w:type="dxa"/>
            </w:tcMar>
            <w:vAlign w:val="center"/>
          </w:tcPr>
          <w:p w14:paraId="0073A5CD">
            <w:pPr>
              <w:spacing w:before="20" w:after="20"/>
              <w:jc w:val="left"/>
            </w:pPr>
            <w:r>
              <w:rPr>
                <w:rFonts w:ascii="宋体" w:hAnsi="宋体" w:eastAsia="宋体"/>
                <w:b w:val="0"/>
                <w:sz w:val="21"/>
              </w:rPr>
              <w:t>用户名</w:t>
            </w:r>
          </w:p>
        </w:tc>
      </w:tr>
      <w:tr w14:paraId="4913DF5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nil"/>
              <w:right w:val="nil"/>
            </w:tcBorders>
            <w:tcMar>
              <w:top w:w="80" w:type="dxa"/>
              <w:left w:w="120" w:type="dxa"/>
              <w:bottom w:w="80" w:type="dxa"/>
              <w:right w:w="120" w:type="dxa"/>
            </w:tcMar>
            <w:vAlign w:val="center"/>
          </w:tcPr>
          <w:p w14:paraId="59814FE6">
            <w:pPr>
              <w:spacing w:before="20" w:after="20"/>
              <w:jc w:val="center"/>
            </w:pPr>
            <w:r>
              <w:rPr>
                <w:rFonts w:ascii="宋体" w:hAnsi="宋体" w:eastAsia="宋体"/>
                <w:b w:val="0"/>
                <w:sz w:val="21"/>
              </w:rPr>
              <w:t>password</w:t>
            </w:r>
          </w:p>
        </w:tc>
        <w:tc>
          <w:tcPr>
            <w:tcW w:w="1644" w:type="dxa"/>
            <w:tcBorders>
              <w:top w:val="nil"/>
              <w:left w:val="nil"/>
              <w:bottom w:val="nil"/>
              <w:right w:val="nil"/>
            </w:tcBorders>
            <w:tcMar>
              <w:top w:w="80" w:type="dxa"/>
              <w:left w:w="120" w:type="dxa"/>
              <w:bottom w:w="80" w:type="dxa"/>
              <w:right w:w="120" w:type="dxa"/>
            </w:tcMar>
            <w:vAlign w:val="center"/>
          </w:tcPr>
          <w:p w14:paraId="0155D3E0">
            <w:pPr>
              <w:spacing w:before="20" w:after="20"/>
              <w:jc w:val="center"/>
            </w:pPr>
            <w:r>
              <w:rPr>
                <w:rFonts w:ascii="宋体" w:hAnsi="宋体" w:eastAsia="宋体"/>
                <w:b w:val="0"/>
                <w:sz w:val="21"/>
              </w:rPr>
              <w:t>varchar(100)</w:t>
            </w:r>
          </w:p>
        </w:tc>
        <w:tc>
          <w:tcPr>
            <w:tcW w:w="794" w:type="dxa"/>
            <w:tcBorders>
              <w:top w:val="nil"/>
              <w:left w:val="nil"/>
              <w:bottom w:val="nil"/>
              <w:right w:val="nil"/>
            </w:tcBorders>
            <w:tcMar>
              <w:top w:w="80" w:type="dxa"/>
              <w:left w:w="120" w:type="dxa"/>
              <w:bottom w:w="80" w:type="dxa"/>
              <w:right w:w="120" w:type="dxa"/>
            </w:tcMar>
            <w:vAlign w:val="center"/>
          </w:tcPr>
          <w:p w14:paraId="53D25CAE">
            <w:pPr>
              <w:spacing w:before="20" w:after="20"/>
              <w:jc w:val="center"/>
            </w:pPr>
            <w:r>
              <w:rPr>
                <w:rFonts w:ascii="宋体" w:hAnsi="宋体" w:eastAsia="宋体"/>
                <w:b w:val="0"/>
                <w:sz w:val="21"/>
              </w:rPr>
              <w:t>否</w:t>
            </w:r>
          </w:p>
        </w:tc>
        <w:tc>
          <w:tcPr>
            <w:tcW w:w="1134" w:type="dxa"/>
            <w:tcBorders>
              <w:top w:val="nil"/>
              <w:left w:val="nil"/>
              <w:bottom w:val="nil"/>
              <w:right w:val="nil"/>
            </w:tcBorders>
            <w:tcMar>
              <w:top w:w="80" w:type="dxa"/>
              <w:left w:w="120" w:type="dxa"/>
              <w:bottom w:w="80" w:type="dxa"/>
              <w:right w:w="120" w:type="dxa"/>
            </w:tcMar>
            <w:vAlign w:val="center"/>
          </w:tcPr>
          <w:p w14:paraId="7D5EA69F">
            <w:pPr>
              <w:spacing w:before="20" w:after="20"/>
              <w:jc w:val="center"/>
            </w:pPr>
            <w:r>
              <w:rPr>
                <w:rFonts w:ascii="宋体" w:hAnsi="宋体" w:eastAsia="宋体"/>
                <w:b w:val="0"/>
                <w:sz w:val="21"/>
              </w:rPr>
              <w:t>—</w:t>
            </w:r>
          </w:p>
        </w:tc>
        <w:tc>
          <w:tcPr>
            <w:tcW w:w="737" w:type="dxa"/>
            <w:tcBorders>
              <w:top w:val="nil"/>
              <w:left w:val="nil"/>
              <w:bottom w:val="nil"/>
              <w:right w:val="nil"/>
            </w:tcBorders>
            <w:tcMar>
              <w:top w:w="80" w:type="dxa"/>
              <w:left w:w="120" w:type="dxa"/>
              <w:bottom w:w="80" w:type="dxa"/>
              <w:right w:w="120" w:type="dxa"/>
            </w:tcMar>
            <w:vAlign w:val="center"/>
          </w:tcPr>
          <w:p w14:paraId="1438F5CF">
            <w:pPr>
              <w:spacing w:before="20" w:after="20"/>
              <w:jc w:val="center"/>
            </w:pPr>
            <w:r>
              <w:rPr>
                <w:rFonts w:ascii="宋体" w:hAnsi="宋体" w:eastAsia="宋体"/>
                <w:b w:val="0"/>
                <w:sz w:val="21"/>
              </w:rPr>
              <w:t>—</w:t>
            </w:r>
          </w:p>
        </w:tc>
        <w:tc>
          <w:tcPr>
            <w:tcW w:w="2891" w:type="dxa"/>
            <w:tcBorders>
              <w:top w:val="nil"/>
              <w:left w:val="nil"/>
              <w:bottom w:val="nil"/>
              <w:right w:val="nil"/>
            </w:tcBorders>
            <w:tcMar>
              <w:top w:w="80" w:type="dxa"/>
              <w:left w:w="120" w:type="dxa"/>
              <w:bottom w:w="80" w:type="dxa"/>
              <w:right w:w="120" w:type="dxa"/>
            </w:tcMar>
            <w:vAlign w:val="center"/>
          </w:tcPr>
          <w:p w14:paraId="513E2EE4">
            <w:pPr>
              <w:spacing w:before="20" w:after="20"/>
              <w:jc w:val="left"/>
            </w:pPr>
            <w:r>
              <w:rPr>
                <w:rFonts w:ascii="宋体" w:hAnsi="宋体" w:eastAsia="宋体"/>
                <w:b w:val="0"/>
                <w:sz w:val="21"/>
              </w:rPr>
              <w:t>密码(加密存储)</w:t>
            </w:r>
          </w:p>
        </w:tc>
      </w:tr>
      <w:tr w14:paraId="35A21AF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nil"/>
              <w:right w:val="nil"/>
            </w:tcBorders>
            <w:tcMar>
              <w:top w:w="80" w:type="dxa"/>
              <w:left w:w="120" w:type="dxa"/>
              <w:bottom w:w="80" w:type="dxa"/>
              <w:right w:w="120" w:type="dxa"/>
            </w:tcMar>
            <w:vAlign w:val="center"/>
          </w:tcPr>
          <w:p w14:paraId="6F873BA6">
            <w:pPr>
              <w:spacing w:before="20" w:after="20"/>
              <w:jc w:val="center"/>
            </w:pPr>
            <w:r>
              <w:rPr>
                <w:rFonts w:ascii="宋体" w:hAnsi="宋体" w:eastAsia="宋体"/>
                <w:b w:val="0"/>
                <w:sz w:val="21"/>
              </w:rPr>
              <w:t>nickname</w:t>
            </w:r>
          </w:p>
        </w:tc>
        <w:tc>
          <w:tcPr>
            <w:tcW w:w="1644" w:type="dxa"/>
            <w:tcBorders>
              <w:top w:val="nil"/>
              <w:left w:val="nil"/>
              <w:bottom w:val="nil"/>
              <w:right w:val="nil"/>
            </w:tcBorders>
            <w:tcMar>
              <w:top w:w="80" w:type="dxa"/>
              <w:left w:w="120" w:type="dxa"/>
              <w:bottom w:w="80" w:type="dxa"/>
              <w:right w:w="120" w:type="dxa"/>
            </w:tcMar>
            <w:vAlign w:val="center"/>
          </w:tcPr>
          <w:p w14:paraId="57834D9C">
            <w:pPr>
              <w:spacing w:before="20" w:after="20"/>
              <w:jc w:val="center"/>
            </w:pPr>
            <w:r>
              <w:rPr>
                <w:rFonts w:ascii="宋体" w:hAnsi="宋体" w:eastAsia="宋体"/>
                <w:b w:val="0"/>
                <w:sz w:val="21"/>
              </w:rPr>
              <w:t>varchar(50)</w:t>
            </w:r>
          </w:p>
        </w:tc>
        <w:tc>
          <w:tcPr>
            <w:tcW w:w="794" w:type="dxa"/>
            <w:tcBorders>
              <w:top w:val="nil"/>
              <w:left w:val="nil"/>
              <w:bottom w:val="nil"/>
              <w:right w:val="nil"/>
            </w:tcBorders>
            <w:tcMar>
              <w:top w:w="80" w:type="dxa"/>
              <w:left w:w="120" w:type="dxa"/>
              <w:bottom w:w="80" w:type="dxa"/>
              <w:right w:w="120" w:type="dxa"/>
            </w:tcMar>
            <w:vAlign w:val="center"/>
          </w:tcPr>
          <w:p w14:paraId="7B09181D">
            <w:pPr>
              <w:spacing w:before="20" w:after="20"/>
              <w:jc w:val="center"/>
            </w:pPr>
            <w:r>
              <w:rPr>
                <w:rFonts w:ascii="宋体" w:hAnsi="宋体" w:eastAsia="宋体"/>
                <w:b w:val="0"/>
                <w:sz w:val="21"/>
              </w:rPr>
              <w:t>是</w:t>
            </w:r>
          </w:p>
        </w:tc>
        <w:tc>
          <w:tcPr>
            <w:tcW w:w="1134" w:type="dxa"/>
            <w:tcBorders>
              <w:top w:val="nil"/>
              <w:left w:val="nil"/>
              <w:bottom w:val="nil"/>
              <w:right w:val="nil"/>
            </w:tcBorders>
            <w:tcMar>
              <w:top w:w="80" w:type="dxa"/>
              <w:left w:w="120" w:type="dxa"/>
              <w:bottom w:w="80" w:type="dxa"/>
              <w:right w:w="120" w:type="dxa"/>
            </w:tcMar>
            <w:vAlign w:val="center"/>
          </w:tcPr>
          <w:p w14:paraId="0190B57B">
            <w:pPr>
              <w:spacing w:before="20" w:after="20"/>
              <w:jc w:val="center"/>
            </w:pPr>
            <w:r>
              <w:rPr>
                <w:rFonts w:ascii="宋体" w:hAnsi="宋体" w:eastAsia="宋体"/>
                <w:b w:val="0"/>
                <w:sz w:val="21"/>
              </w:rPr>
              <w:t>NULL</w:t>
            </w:r>
          </w:p>
        </w:tc>
        <w:tc>
          <w:tcPr>
            <w:tcW w:w="737" w:type="dxa"/>
            <w:tcBorders>
              <w:top w:val="nil"/>
              <w:left w:val="nil"/>
              <w:bottom w:val="nil"/>
              <w:right w:val="nil"/>
            </w:tcBorders>
            <w:tcMar>
              <w:top w:w="80" w:type="dxa"/>
              <w:left w:w="120" w:type="dxa"/>
              <w:bottom w:w="80" w:type="dxa"/>
              <w:right w:w="120" w:type="dxa"/>
            </w:tcMar>
            <w:vAlign w:val="center"/>
          </w:tcPr>
          <w:p w14:paraId="11B97D60">
            <w:pPr>
              <w:spacing w:before="20" w:after="20"/>
              <w:jc w:val="center"/>
            </w:pPr>
            <w:r>
              <w:rPr>
                <w:rFonts w:ascii="宋体" w:hAnsi="宋体" w:eastAsia="宋体"/>
                <w:b w:val="0"/>
                <w:sz w:val="21"/>
              </w:rPr>
              <w:t>—</w:t>
            </w:r>
          </w:p>
        </w:tc>
        <w:tc>
          <w:tcPr>
            <w:tcW w:w="2891" w:type="dxa"/>
            <w:tcBorders>
              <w:top w:val="nil"/>
              <w:left w:val="nil"/>
              <w:bottom w:val="nil"/>
              <w:right w:val="nil"/>
            </w:tcBorders>
            <w:tcMar>
              <w:top w:w="80" w:type="dxa"/>
              <w:left w:w="120" w:type="dxa"/>
              <w:bottom w:w="80" w:type="dxa"/>
              <w:right w:w="120" w:type="dxa"/>
            </w:tcMar>
            <w:vAlign w:val="center"/>
          </w:tcPr>
          <w:p w14:paraId="21BE63A0">
            <w:pPr>
              <w:spacing w:before="20" w:after="20"/>
              <w:jc w:val="left"/>
            </w:pPr>
            <w:r>
              <w:rPr>
                <w:rFonts w:ascii="宋体" w:hAnsi="宋体" w:eastAsia="宋体"/>
                <w:b w:val="0"/>
                <w:sz w:val="21"/>
              </w:rPr>
              <w:t>昵称</w:t>
            </w:r>
          </w:p>
        </w:tc>
      </w:tr>
      <w:tr w14:paraId="07BD68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nil"/>
              <w:right w:val="nil"/>
            </w:tcBorders>
            <w:tcMar>
              <w:top w:w="80" w:type="dxa"/>
              <w:left w:w="120" w:type="dxa"/>
              <w:bottom w:w="80" w:type="dxa"/>
              <w:right w:w="120" w:type="dxa"/>
            </w:tcMar>
            <w:vAlign w:val="center"/>
          </w:tcPr>
          <w:p w14:paraId="4E3514B5">
            <w:pPr>
              <w:spacing w:before="20" w:after="20"/>
              <w:jc w:val="center"/>
            </w:pPr>
            <w:r>
              <w:rPr>
                <w:rFonts w:ascii="宋体" w:hAnsi="宋体" w:eastAsia="宋体"/>
                <w:b w:val="0"/>
                <w:sz w:val="21"/>
              </w:rPr>
              <w:t>avatar</w:t>
            </w:r>
          </w:p>
        </w:tc>
        <w:tc>
          <w:tcPr>
            <w:tcW w:w="1644" w:type="dxa"/>
            <w:tcBorders>
              <w:top w:val="nil"/>
              <w:left w:val="nil"/>
              <w:bottom w:val="nil"/>
              <w:right w:val="nil"/>
            </w:tcBorders>
            <w:tcMar>
              <w:top w:w="80" w:type="dxa"/>
              <w:left w:w="120" w:type="dxa"/>
              <w:bottom w:w="80" w:type="dxa"/>
              <w:right w:w="120" w:type="dxa"/>
            </w:tcMar>
            <w:vAlign w:val="center"/>
          </w:tcPr>
          <w:p w14:paraId="734D03E2">
            <w:pPr>
              <w:spacing w:before="20" w:after="20"/>
              <w:jc w:val="center"/>
            </w:pPr>
            <w:r>
              <w:rPr>
                <w:rFonts w:ascii="宋体" w:hAnsi="宋体" w:eastAsia="宋体"/>
                <w:b w:val="0"/>
                <w:sz w:val="21"/>
              </w:rPr>
              <w:t>varchar(255)</w:t>
            </w:r>
          </w:p>
        </w:tc>
        <w:tc>
          <w:tcPr>
            <w:tcW w:w="794" w:type="dxa"/>
            <w:tcBorders>
              <w:top w:val="nil"/>
              <w:left w:val="nil"/>
              <w:bottom w:val="nil"/>
              <w:right w:val="nil"/>
            </w:tcBorders>
            <w:tcMar>
              <w:top w:w="80" w:type="dxa"/>
              <w:left w:w="120" w:type="dxa"/>
              <w:bottom w:w="80" w:type="dxa"/>
              <w:right w:w="120" w:type="dxa"/>
            </w:tcMar>
            <w:vAlign w:val="center"/>
          </w:tcPr>
          <w:p w14:paraId="2815C50C">
            <w:pPr>
              <w:spacing w:before="20" w:after="20"/>
              <w:jc w:val="center"/>
            </w:pPr>
            <w:r>
              <w:rPr>
                <w:rFonts w:ascii="宋体" w:hAnsi="宋体" w:eastAsia="宋体"/>
                <w:b w:val="0"/>
                <w:sz w:val="21"/>
              </w:rPr>
              <w:t>是</w:t>
            </w:r>
          </w:p>
        </w:tc>
        <w:tc>
          <w:tcPr>
            <w:tcW w:w="1134" w:type="dxa"/>
            <w:tcBorders>
              <w:top w:val="nil"/>
              <w:left w:val="nil"/>
              <w:bottom w:val="nil"/>
              <w:right w:val="nil"/>
            </w:tcBorders>
            <w:tcMar>
              <w:top w:w="80" w:type="dxa"/>
              <w:left w:w="120" w:type="dxa"/>
              <w:bottom w:w="80" w:type="dxa"/>
              <w:right w:w="120" w:type="dxa"/>
            </w:tcMar>
            <w:vAlign w:val="center"/>
          </w:tcPr>
          <w:p w14:paraId="72768A25">
            <w:pPr>
              <w:spacing w:before="20" w:after="20"/>
              <w:jc w:val="center"/>
            </w:pPr>
            <w:r>
              <w:rPr>
                <w:rFonts w:ascii="宋体" w:hAnsi="宋体" w:eastAsia="宋体"/>
                <w:b w:val="0"/>
                <w:sz w:val="21"/>
              </w:rPr>
              <w:t>NULL</w:t>
            </w:r>
          </w:p>
        </w:tc>
        <w:tc>
          <w:tcPr>
            <w:tcW w:w="737" w:type="dxa"/>
            <w:tcBorders>
              <w:top w:val="nil"/>
              <w:left w:val="nil"/>
              <w:bottom w:val="nil"/>
              <w:right w:val="nil"/>
            </w:tcBorders>
            <w:tcMar>
              <w:top w:w="80" w:type="dxa"/>
              <w:left w:w="120" w:type="dxa"/>
              <w:bottom w:w="80" w:type="dxa"/>
              <w:right w:w="120" w:type="dxa"/>
            </w:tcMar>
            <w:vAlign w:val="center"/>
          </w:tcPr>
          <w:p w14:paraId="16304BDB">
            <w:pPr>
              <w:spacing w:before="20" w:after="20"/>
              <w:jc w:val="center"/>
            </w:pPr>
            <w:r>
              <w:rPr>
                <w:rFonts w:ascii="宋体" w:hAnsi="宋体" w:eastAsia="宋体"/>
                <w:b w:val="0"/>
                <w:sz w:val="21"/>
              </w:rPr>
              <w:t>—</w:t>
            </w:r>
          </w:p>
        </w:tc>
        <w:tc>
          <w:tcPr>
            <w:tcW w:w="2891" w:type="dxa"/>
            <w:tcBorders>
              <w:top w:val="nil"/>
              <w:left w:val="nil"/>
              <w:bottom w:val="nil"/>
              <w:right w:val="nil"/>
            </w:tcBorders>
            <w:tcMar>
              <w:top w:w="80" w:type="dxa"/>
              <w:left w:w="120" w:type="dxa"/>
              <w:bottom w:w="80" w:type="dxa"/>
              <w:right w:w="120" w:type="dxa"/>
            </w:tcMar>
            <w:vAlign w:val="center"/>
          </w:tcPr>
          <w:p w14:paraId="19005568">
            <w:pPr>
              <w:spacing w:before="20" w:after="20"/>
              <w:jc w:val="left"/>
            </w:pPr>
            <w:r>
              <w:rPr>
                <w:rFonts w:ascii="宋体" w:hAnsi="宋体" w:eastAsia="宋体"/>
                <w:b w:val="0"/>
                <w:sz w:val="21"/>
              </w:rPr>
              <w:t>头像URL</w:t>
            </w:r>
          </w:p>
        </w:tc>
      </w:tr>
      <w:tr w14:paraId="7C1D7C1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nil"/>
              <w:right w:val="nil"/>
            </w:tcBorders>
            <w:tcMar>
              <w:top w:w="80" w:type="dxa"/>
              <w:left w:w="120" w:type="dxa"/>
              <w:bottom w:w="80" w:type="dxa"/>
              <w:right w:w="120" w:type="dxa"/>
            </w:tcMar>
            <w:vAlign w:val="center"/>
          </w:tcPr>
          <w:p w14:paraId="1F360D49">
            <w:pPr>
              <w:spacing w:before="20" w:after="20"/>
              <w:jc w:val="center"/>
            </w:pPr>
            <w:r>
              <w:rPr>
                <w:rFonts w:ascii="宋体" w:hAnsi="宋体" w:eastAsia="宋体"/>
                <w:b w:val="0"/>
                <w:sz w:val="21"/>
              </w:rPr>
              <w:t>email</w:t>
            </w:r>
          </w:p>
        </w:tc>
        <w:tc>
          <w:tcPr>
            <w:tcW w:w="1644" w:type="dxa"/>
            <w:tcBorders>
              <w:top w:val="nil"/>
              <w:left w:val="nil"/>
              <w:bottom w:val="nil"/>
              <w:right w:val="nil"/>
            </w:tcBorders>
            <w:tcMar>
              <w:top w:w="80" w:type="dxa"/>
              <w:left w:w="120" w:type="dxa"/>
              <w:bottom w:w="80" w:type="dxa"/>
              <w:right w:w="120" w:type="dxa"/>
            </w:tcMar>
            <w:vAlign w:val="center"/>
          </w:tcPr>
          <w:p w14:paraId="1E8C9ADD">
            <w:pPr>
              <w:spacing w:before="20" w:after="20"/>
              <w:jc w:val="center"/>
            </w:pPr>
            <w:r>
              <w:rPr>
                <w:rFonts w:ascii="宋体" w:hAnsi="宋体" w:eastAsia="宋体"/>
                <w:b w:val="0"/>
                <w:sz w:val="21"/>
              </w:rPr>
              <w:t>varchar(100)</w:t>
            </w:r>
          </w:p>
        </w:tc>
        <w:tc>
          <w:tcPr>
            <w:tcW w:w="794" w:type="dxa"/>
            <w:tcBorders>
              <w:top w:val="nil"/>
              <w:left w:val="nil"/>
              <w:bottom w:val="nil"/>
              <w:right w:val="nil"/>
            </w:tcBorders>
            <w:tcMar>
              <w:top w:w="80" w:type="dxa"/>
              <w:left w:w="120" w:type="dxa"/>
              <w:bottom w:w="80" w:type="dxa"/>
              <w:right w:w="120" w:type="dxa"/>
            </w:tcMar>
            <w:vAlign w:val="center"/>
          </w:tcPr>
          <w:p w14:paraId="1D8AA2BB">
            <w:pPr>
              <w:spacing w:before="20" w:after="20"/>
              <w:jc w:val="center"/>
            </w:pPr>
            <w:r>
              <w:rPr>
                <w:rFonts w:ascii="宋体" w:hAnsi="宋体" w:eastAsia="宋体"/>
                <w:b w:val="0"/>
                <w:sz w:val="21"/>
              </w:rPr>
              <w:t>是</w:t>
            </w:r>
          </w:p>
        </w:tc>
        <w:tc>
          <w:tcPr>
            <w:tcW w:w="1134" w:type="dxa"/>
            <w:tcBorders>
              <w:top w:val="nil"/>
              <w:left w:val="nil"/>
              <w:bottom w:val="nil"/>
              <w:right w:val="nil"/>
            </w:tcBorders>
            <w:tcMar>
              <w:top w:w="80" w:type="dxa"/>
              <w:left w:w="120" w:type="dxa"/>
              <w:bottom w:w="80" w:type="dxa"/>
              <w:right w:w="120" w:type="dxa"/>
            </w:tcMar>
            <w:vAlign w:val="center"/>
          </w:tcPr>
          <w:p w14:paraId="65D3076B">
            <w:pPr>
              <w:spacing w:before="20" w:after="20"/>
              <w:jc w:val="center"/>
            </w:pPr>
            <w:r>
              <w:rPr>
                <w:rFonts w:ascii="宋体" w:hAnsi="宋体" w:eastAsia="宋体"/>
                <w:b w:val="0"/>
                <w:sz w:val="21"/>
              </w:rPr>
              <w:t>NULL</w:t>
            </w:r>
          </w:p>
        </w:tc>
        <w:tc>
          <w:tcPr>
            <w:tcW w:w="737" w:type="dxa"/>
            <w:tcBorders>
              <w:top w:val="nil"/>
              <w:left w:val="nil"/>
              <w:bottom w:val="nil"/>
              <w:right w:val="nil"/>
            </w:tcBorders>
            <w:tcMar>
              <w:top w:w="80" w:type="dxa"/>
              <w:left w:w="120" w:type="dxa"/>
              <w:bottom w:w="80" w:type="dxa"/>
              <w:right w:w="120" w:type="dxa"/>
            </w:tcMar>
            <w:vAlign w:val="center"/>
          </w:tcPr>
          <w:p w14:paraId="3F476906">
            <w:pPr>
              <w:spacing w:before="20" w:after="20"/>
              <w:jc w:val="center"/>
            </w:pPr>
            <w:r>
              <w:rPr>
                <w:rFonts w:ascii="宋体" w:hAnsi="宋体" w:eastAsia="宋体"/>
                <w:b w:val="0"/>
                <w:sz w:val="21"/>
              </w:rPr>
              <w:t>—</w:t>
            </w:r>
          </w:p>
        </w:tc>
        <w:tc>
          <w:tcPr>
            <w:tcW w:w="2891" w:type="dxa"/>
            <w:tcBorders>
              <w:top w:val="nil"/>
              <w:left w:val="nil"/>
              <w:bottom w:val="nil"/>
              <w:right w:val="nil"/>
            </w:tcBorders>
            <w:tcMar>
              <w:top w:w="80" w:type="dxa"/>
              <w:left w:w="120" w:type="dxa"/>
              <w:bottom w:w="80" w:type="dxa"/>
              <w:right w:w="120" w:type="dxa"/>
            </w:tcMar>
            <w:vAlign w:val="center"/>
          </w:tcPr>
          <w:p w14:paraId="2153FD77">
            <w:pPr>
              <w:spacing w:before="20" w:after="20"/>
              <w:jc w:val="left"/>
            </w:pPr>
            <w:r>
              <w:rPr>
                <w:rFonts w:ascii="宋体" w:hAnsi="宋体" w:eastAsia="宋体"/>
                <w:b w:val="0"/>
                <w:sz w:val="21"/>
              </w:rPr>
              <w:t>邮箱</w:t>
            </w:r>
          </w:p>
        </w:tc>
      </w:tr>
      <w:tr w14:paraId="78DA26D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nil"/>
              <w:right w:val="nil"/>
            </w:tcBorders>
            <w:tcMar>
              <w:top w:w="80" w:type="dxa"/>
              <w:left w:w="120" w:type="dxa"/>
              <w:bottom w:w="80" w:type="dxa"/>
              <w:right w:w="120" w:type="dxa"/>
            </w:tcMar>
            <w:vAlign w:val="center"/>
          </w:tcPr>
          <w:p w14:paraId="44CC4E95">
            <w:pPr>
              <w:spacing w:before="20" w:after="20"/>
              <w:jc w:val="center"/>
            </w:pPr>
            <w:r>
              <w:rPr>
                <w:rFonts w:ascii="宋体" w:hAnsi="宋体" w:eastAsia="宋体"/>
                <w:b w:val="0"/>
                <w:sz w:val="21"/>
              </w:rPr>
              <w:t>role</w:t>
            </w:r>
          </w:p>
        </w:tc>
        <w:tc>
          <w:tcPr>
            <w:tcW w:w="1644" w:type="dxa"/>
            <w:tcBorders>
              <w:top w:val="nil"/>
              <w:left w:val="nil"/>
              <w:bottom w:val="nil"/>
              <w:right w:val="nil"/>
            </w:tcBorders>
            <w:tcMar>
              <w:top w:w="80" w:type="dxa"/>
              <w:left w:w="120" w:type="dxa"/>
              <w:bottom w:w="80" w:type="dxa"/>
              <w:right w:w="120" w:type="dxa"/>
            </w:tcMar>
            <w:vAlign w:val="center"/>
          </w:tcPr>
          <w:p w14:paraId="5C51865F">
            <w:pPr>
              <w:spacing w:before="20" w:after="20"/>
              <w:jc w:val="center"/>
            </w:pPr>
            <w:r>
              <w:rPr>
                <w:rFonts w:ascii="宋体" w:hAnsi="宋体" w:eastAsia="宋体"/>
                <w:b w:val="0"/>
                <w:sz w:val="21"/>
              </w:rPr>
              <w:t>varchar(20)</w:t>
            </w:r>
          </w:p>
        </w:tc>
        <w:tc>
          <w:tcPr>
            <w:tcW w:w="794" w:type="dxa"/>
            <w:tcBorders>
              <w:top w:val="nil"/>
              <w:left w:val="nil"/>
              <w:bottom w:val="nil"/>
              <w:right w:val="nil"/>
            </w:tcBorders>
            <w:tcMar>
              <w:top w:w="80" w:type="dxa"/>
              <w:left w:w="120" w:type="dxa"/>
              <w:bottom w:w="80" w:type="dxa"/>
              <w:right w:w="120" w:type="dxa"/>
            </w:tcMar>
            <w:vAlign w:val="center"/>
          </w:tcPr>
          <w:p w14:paraId="6C1335D6">
            <w:pPr>
              <w:spacing w:before="20" w:after="20"/>
              <w:jc w:val="center"/>
            </w:pPr>
            <w:r>
              <w:rPr>
                <w:rFonts w:ascii="宋体" w:hAnsi="宋体" w:eastAsia="宋体"/>
                <w:b w:val="0"/>
                <w:sz w:val="21"/>
              </w:rPr>
              <w:t>是</w:t>
            </w:r>
          </w:p>
        </w:tc>
        <w:tc>
          <w:tcPr>
            <w:tcW w:w="1134" w:type="dxa"/>
            <w:tcBorders>
              <w:top w:val="nil"/>
              <w:left w:val="nil"/>
              <w:bottom w:val="nil"/>
              <w:right w:val="nil"/>
            </w:tcBorders>
            <w:tcMar>
              <w:top w:w="80" w:type="dxa"/>
              <w:left w:w="120" w:type="dxa"/>
              <w:bottom w:w="80" w:type="dxa"/>
              <w:right w:w="120" w:type="dxa"/>
            </w:tcMar>
            <w:vAlign w:val="center"/>
          </w:tcPr>
          <w:p w14:paraId="09801954">
            <w:pPr>
              <w:spacing w:before="20" w:after="20"/>
              <w:jc w:val="center"/>
            </w:pPr>
            <w:r>
              <w:rPr>
                <w:rFonts w:ascii="宋体" w:hAnsi="宋体" w:eastAsia="宋体"/>
                <w:b w:val="0"/>
                <w:sz w:val="21"/>
              </w:rPr>
              <w:t>'USER'</w:t>
            </w:r>
          </w:p>
        </w:tc>
        <w:tc>
          <w:tcPr>
            <w:tcW w:w="737" w:type="dxa"/>
            <w:tcBorders>
              <w:top w:val="nil"/>
              <w:left w:val="nil"/>
              <w:bottom w:val="nil"/>
              <w:right w:val="nil"/>
            </w:tcBorders>
            <w:tcMar>
              <w:top w:w="80" w:type="dxa"/>
              <w:left w:w="120" w:type="dxa"/>
              <w:bottom w:w="80" w:type="dxa"/>
              <w:right w:w="120" w:type="dxa"/>
            </w:tcMar>
            <w:vAlign w:val="center"/>
          </w:tcPr>
          <w:p w14:paraId="523D3758">
            <w:pPr>
              <w:spacing w:before="20" w:after="20"/>
              <w:jc w:val="center"/>
            </w:pPr>
            <w:r>
              <w:rPr>
                <w:rFonts w:ascii="宋体" w:hAnsi="宋体" w:eastAsia="宋体"/>
                <w:b w:val="0"/>
                <w:sz w:val="21"/>
              </w:rPr>
              <w:t>—</w:t>
            </w:r>
          </w:p>
        </w:tc>
        <w:tc>
          <w:tcPr>
            <w:tcW w:w="2891" w:type="dxa"/>
            <w:tcBorders>
              <w:top w:val="nil"/>
              <w:left w:val="nil"/>
              <w:bottom w:val="nil"/>
              <w:right w:val="nil"/>
            </w:tcBorders>
            <w:tcMar>
              <w:top w:w="80" w:type="dxa"/>
              <w:left w:w="120" w:type="dxa"/>
              <w:bottom w:w="80" w:type="dxa"/>
              <w:right w:w="120" w:type="dxa"/>
            </w:tcMar>
            <w:vAlign w:val="center"/>
          </w:tcPr>
          <w:p w14:paraId="69ADDBC0">
            <w:pPr>
              <w:spacing w:before="20" w:after="20"/>
              <w:jc w:val="left"/>
            </w:pPr>
            <w:r>
              <w:rPr>
                <w:rFonts w:ascii="宋体" w:hAnsi="宋体" w:eastAsia="宋体"/>
                <w:b w:val="0"/>
                <w:sz w:val="21"/>
              </w:rPr>
              <w:t>角色: USER-普通用户, ADMIN-管理员</w:t>
            </w:r>
          </w:p>
        </w:tc>
      </w:tr>
      <w:tr w14:paraId="6678DB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single" w:color="000000" w:sz="8" w:space="0"/>
              <w:right w:val="nil"/>
            </w:tcBorders>
            <w:tcMar>
              <w:top w:w="80" w:type="dxa"/>
              <w:left w:w="120" w:type="dxa"/>
              <w:bottom w:w="80" w:type="dxa"/>
              <w:right w:w="120" w:type="dxa"/>
            </w:tcMar>
            <w:vAlign w:val="center"/>
          </w:tcPr>
          <w:p w14:paraId="593F9788">
            <w:pPr>
              <w:spacing w:before="20" w:after="20"/>
              <w:jc w:val="center"/>
            </w:pPr>
            <w:r>
              <w:rPr>
                <w:rFonts w:ascii="宋体" w:hAnsi="宋体" w:eastAsia="宋体"/>
                <w:b w:val="0"/>
                <w:sz w:val="21"/>
              </w:rPr>
              <w:t>created_at</w:t>
            </w:r>
          </w:p>
        </w:tc>
        <w:tc>
          <w:tcPr>
            <w:tcW w:w="1644" w:type="dxa"/>
            <w:tcBorders>
              <w:top w:val="nil"/>
              <w:left w:val="nil"/>
              <w:bottom w:val="single" w:color="000000" w:sz="8" w:space="0"/>
              <w:right w:val="nil"/>
            </w:tcBorders>
            <w:tcMar>
              <w:top w:w="80" w:type="dxa"/>
              <w:left w:w="120" w:type="dxa"/>
              <w:bottom w:w="80" w:type="dxa"/>
              <w:right w:w="120" w:type="dxa"/>
            </w:tcMar>
            <w:vAlign w:val="center"/>
          </w:tcPr>
          <w:p w14:paraId="069D9FAB">
            <w:pPr>
              <w:spacing w:before="20" w:after="20"/>
              <w:jc w:val="center"/>
            </w:pPr>
            <w:r>
              <w:rPr>
                <w:rFonts w:ascii="宋体" w:hAnsi="宋体" w:eastAsia="宋体"/>
                <w:b w:val="0"/>
                <w:sz w:val="21"/>
              </w:rPr>
              <w:t>datetime</w:t>
            </w:r>
          </w:p>
        </w:tc>
        <w:tc>
          <w:tcPr>
            <w:tcW w:w="794" w:type="dxa"/>
            <w:tcBorders>
              <w:top w:val="nil"/>
              <w:left w:val="nil"/>
              <w:bottom w:val="single" w:color="000000" w:sz="8" w:space="0"/>
              <w:right w:val="nil"/>
            </w:tcBorders>
            <w:tcMar>
              <w:top w:w="80" w:type="dxa"/>
              <w:left w:w="120" w:type="dxa"/>
              <w:bottom w:w="80" w:type="dxa"/>
              <w:right w:w="120" w:type="dxa"/>
            </w:tcMar>
            <w:vAlign w:val="center"/>
          </w:tcPr>
          <w:p w14:paraId="28E29B1A">
            <w:pPr>
              <w:spacing w:before="20" w:after="20"/>
              <w:jc w:val="center"/>
            </w:pPr>
            <w:r>
              <w:rPr>
                <w:rFonts w:ascii="宋体" w:hAnsi="宋体" w:eastAsia="宋体"/>
                <w:b w:val="0"/>
                <w:sz w:val="21"/>
              </w:rPr>
              <w:t>是</w:t>
            </w:r>
          </w:p>
        </w:tc>
        <w:tc>
          <w:tcPr>
            <w:tcW w:w="1134" w:type="dxa"/>
            <w:tcBorders>
              <w:top w:val="nil"/>
              <w:left w:val="nil"/>
              <w:bottom w:val="single" w:color="000000" w:sz="8" w:space="0"/>
              <w:right w:val="nil"/>
            </w:tcBorders>
            <w:tcMar>
              <w:top w:w="80" w:type="dxa"/>
              <w:left w:w="120" w:type="dxa"/>
              <w:bottom w:w="80" w:type="dxa"/>
              <w:right w:w="120" w:type="dxa"/>
            </w:tcMar>
            <w:vAlign w:val="center"/>
          </w:tcPr>
          <w:p w14:paraId="5DCE11B2">
            <w:pPr>
              <w:spacing w:before="20" w:after="20"/>
              <w:jc w:val="center"/>
            </w:pPr>
            <w:r>
              <w:rPr>
                <w:rFonts w:ascii="宋体" w:hAnsi="宋体" w:eastAsia="宋体"/>
                <w:b w:val="0"/>
                <w:sz w:val="21"/>
              </w:rPr>
              <w:t>CURRENT_TIMESTAMP</w:t>
            </w:r>
          </w:p>
        </w:tc>
        <w:tc>
          <w:tcPr>
            <w:tcW w:w="737" w:type="dxa"/>
            <w:tcBorders>
              <w:top w:val="nil"/>
              <w:left w:val="nil"/>
              <w:bottom w:val="single" w:color="000000" w:sz="8" w:space="0"/>
              <w:right w:val="nil"/>
            </w:tcBorders>
            <w:tcMar>
              <w:top w:w="80" w:type="dxa"/>
              <w:left w:w="120" w:type="dxa"/>
              <w:bottom w:w="80" w:type="dxa"/>
              <w:right w:w="120" w:type="dxa"/>
            </w:tcMar>
            <w:vAlign w:val="center"/>
          </w:tcPr>
          <w:p w14:paraId="4F500653">
            <w:pPr>
              <w:spacing w:before="20" w:after="20"/>
              <w:jc w:val="center"/>
            </w:pPr>
            <w:r>
              <w:rPr>
                <w:rFonts w:ascii="宋体" w:hAnsi="宋体" w:eastAsia="宋体"/>
                <w:b w:val="0"/>
                <w:sz w:val="21"/>
              </w:rPr>
              <w:t>—</w:t>
            </w:r>
          </w:p>
        </w:tc>
        <w:tc>
          <w:tcPr>
            <w:tcW w:w="2891" w:type="dxa"/>
            <w:tcBorders>
              <w:top w:val="nil"/>
              <w:left w:val="nil"/>
              <w:bottom w:val="single" w:color="000000" w:sz="8" w:space="0"/>
              <w:right w:val="nil"/>
            </w:tcBorders>
            <w:tcMar>
              <w:top w:w="80" w:type="dxa"/>
              <w:left w:w="120" w:type="dxa"/>
              <w:bottom w:w="80" w:type="dxa"/>
              <w:right w:w="120" w:type="dxa"/>
            </w:tcMar>
            <w:vAlign w:val="center"/>
          </w:tcPr>
          <w:p w14:paraId="4887C52A">
            <w:pPr>
              <w:spacing w:before="20" w:after="20"/>
              <w:jc w:val="left"/>
            </w:pPr>
            <w:r>
              <w:rPr>
                <w:rFonts w:ascii="宋体" w:hAnsi="宋体" w:eastAsia="宋体"/>
                <w:b w:val="0"/>
                <w:sz w:val="21"/>
              </w:rPr>
              <w:t>创建时间</w:t>
            </w:r>
          </w:p>
        </w:tc>
      </w:tr>
    </w:tbl>
    <w:p w14:paraId="70FD23FE"/>
    <w:p w14:paraId="71671B05">
      <w:r>
        <w:rPr>
          <w:rFonts w:ascii="宋体" w:hAnsi="宋体" w:eastAsia="宋体"/>
          <w:sz w:val="24"/>
        </w:rPr>
        <w:t>artworks 表用于保存摄影作品的核心信息，是前台展示、热门排序和个人作品管理的主要数据来源。表中既包含标题、描述和标签，也包含 image_url、浏览量、点赞数和状态字段，因此能够支撑作品上传、列表浏览、详情查看和后台维护等业务。</w:t>
      </w:r>
    </w:p>
    <w:p w14:paraId="1C4422B5">
      <w:pPr>
        <w:pStyle w:val="167"/>
        <w:jc w:val="center"/>
      </w:pPr>
      <w:r>
        <w:rPr>
          <w:rFonts w:ascii="宋体" w:hAnsi="宋体" w:eastAsia="宋体"/>
          <w:sz w:val="21"/>
        </w:rPr>
        <w:t>表5-2 artworks 表字段定义</w:t>
      </w:r>
    </w:p>
    <w:tbl>
      <w:tblPr>
        <w:tblStyle w:val="3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77"/>
        <w:gridCol w:w="1982"/>
        <w:gridCol w:w="933"/>
        <w:gridCol w:w="2507"/>
        <w:gridCol w:w="933"/>
        <w:gridCol w:w="1079"/>
      </w:tblGrid>
      <w:tr w14:paraId="3531FD7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bottom w:val="single" w:color="000000" w:sz="8" w:space="0"/>
            </w:tcBorders>
            <w:tcMar>
              <w:top w:w="80" w:type="dxa"/>
              <w:left w:w="120" w:type="dxa"/>
              <w:bottom w:w="80" w:type="dxa"/>
              <w:right w:w="120" w:type="dxa"/>
            </w:tcMar>
            <w:vAlign w:val="center"/>
          </w:tcPr>
          <w:p w14:paraId="5940DD70">
            <w:pPr>
              <w:spacing w:before="20" w:after="20"/>
              <w:jc w:val="center"/>
            </w:pPr>
            <w:r>
              <w:rPr>
                <w:rFonts w:ascii="宋体" w:hAnsi="宋体" w:eastAsia="宋体"/>
                <w:b/>
                <w:sz w:val="21"/>
              </w:rPr>
              <w:t>字段</w:t>
            </w:r>
          </w:p>
        </w:tc>
        <w:tc>
          <w:tcPr>
            <w:tcW w:w="1361" w:type="dxa"/>
            <w:tcBorders>
              <w:bottom w:val="single" w:color="000000" w:sz="8" w:space="0"/>
            </w:tcBorders>
            <w:tcMar>
              <w:top w:w="80" w:type="dxa"/>
              <w:left w:w="120" w:type="dxa"/>
              <w:bottom w:w="80" w:type="dxa"/>
              <w:right w:w="120" w:type="dxa"/>
            </w:tcMar>
            <w:vAlign w:val="center"/>
          </w:tcPr>
          <w:p w14:paraId="03CAB03B">
            <w:pPr>
              <w:spacing w:before="20" w:after="20"/>
              <w:jc w:val="center"/>
            </w:pPr>
            <w:r>
              <w:rPr>
                <w:rFonts w:ascii="宋体" w:hAnsi="宋体" w:eastAsia="宋体"/>
                <w:b/>
                <w:sz w:val="21"/>
              </w:rPr>
              <w:t>类型</w:t>
            </w:r>
          </w:p>
        </w:tc>
        <w:tc>
          <w:tcPr>
            <w:tcW w:w="794" w:type="dxa"/>
            <w:tcBorders>
              <w:bottom w:val="single" w:color="000000" w:sz="8" w:space="0"/>
            </w:tcBorders>
            <w:tcMar>
              <w:top w:w="80" w:type="dxa"/>
              <w:left w:w="120" w:type="dxa"/>
              <w:bottom w:w="80" w:type="dxa"/>
              <w:right w:w="120" w:type="dxa"/>
            </w:tcMar>
            <w:vAlign w:val="center"/>
          </w:tcPr>
          <w:p w14:paraId="12C9FBC0">
            <w:pPr>
              <w:spacing w:before="20" w:after="20"/>
              <w:jc w:val="center"/>
            </w:pPr>
            <w:r>
              <w:rPr>
                <w:rFonts w:ascii="宋体" w:hAnsi="宋体" w:eastAsia="宋体"/>
                <w:b/>
                <w:sz w:val="21"/>
              </w:rPr>
              <w:t>允许空</w:t>
            </w:r>
          </w:p>
        </w:tc>
        <w:tc>
          <w:tcPr>
            <w:tcW w:w="1077" w:type="dxa"/>
            <w:tcBorders>
              <w:bottom w:val="single" w:color="000000" w:sz="8" w:space="0"/>
            </w:tcBorders>
            <w:tcMar>
              <w:top w:w="80" w:type="dxa"/>
              <w:left w:w="120" w:type="dxa"/>
              <w:bottom w:w="80" w:type="dxa"/>
              <w:right w:w="120" w:type="dxa"/>
            </w:tcMar>
            <w:vAlign w:val="center"/>
          </w:tcPr>
          <w:p w14:paraId="7884FF52">
            <w:pPr>
              <w:spacing w:before="20" w:after="20"/>
              <w:jc w:val="center"/>
            </w:pPr>
            <w:r>
              <w:rPr>
                <w:rFonts w:ascii="宋体" w:hAnsi="宋体" w:eastAsia="宋体"/>
                <w:b/>
                <w:sz w:val="21"/>
              </w:rPr>
              <w:t>默认值</w:t>
            </w:r>
          </w:p>
        </w:tc>
        <w:tc>
          <w:tcPr>
            <w:tcW w:w="737" w:type="dxa"/>
            <w:tcBorders>
              <w:bottom w:val="single" w:color="000000" w:sz="8" w:space="0"/>
            </w:tcBorders>
            <w:tcMar>
              <w:top w:w="80" w:type="dxa"/>
              <w:left w:w="120" w:type="dxa"/>
              <w:bottom w:w="80" w:type="dxa"/>
              <w:right w:w="120" w:type="dxa"/>
            </w:tcMar>
            <w:vAlign w:val="center"/>
          </w:tcPr>
          <w:p w14:paraId="51B52C76">
            <w:pPr>
              <w:spacing w:before="20" w:after="20"/>
              <w:jc w:val="center"/>
            </w:pPr>
            <w:r>
              <w:rPr>
                <w:rFonts w:ascii="宋体" w:hAnsi="宋体" w:eastAsia="宋体"/>
                <w:b/>
                <w:sz w:val="21"/>
              </w:rPr>
              <w:t>键</w:t>
            </w:r>
          </w:p>
        </w:tc>
        <w:tc>
          <w:tcPr>
            <w:tcW w:w="3345" w:type="dxa"/>
            <w:tcBorders>
              <w:bottom w:val="single" w:color="000000" w:sz="8" w:space="0"/>
            </w:tcBorders>
            <w:tcMar>
              <w:top w:w="80" w:type="dxa"/>
              <w:left w:w="120" w:type="dxa"/>
              <w:bottom w:w="80" w:type="dxa"/>
              <w:right w:w="120" w:type="dxa"/>
            </w:tcMar>
            <w:vAlign w:val="center"/>
          </w:tcPr>
          <w:p w14:paraId="77531462">
            <w:pPr>
              <w:spacing w:before="20" w:after="20"/>
              <w:jc w:val="center"/>
            </w:pPr>
            <w:r>
              <w:rPr>
                <w:rFonts w:ascii="宋体" w:hAnsi="宋体" w:eastAsia="宋体"/>
                <w:b/>
                <w:sz w:val="21"/>
              </w:rPr>
              <w:t>说明</w:t>
            </w:r>
          </w:p>
        </w:tc>
      </w:tr>
      <w:tr w14:paraId="39B704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tcMar>
              <w:top w:w="80" w:type="dxa"/>
              <w:left w:w="120" w:type="dxa"/>
              <w:bottom w:w="80" w:type="dxa"/>
              <w:right w:w="120" w:type="dxa"/>
            </w:tcMar>
            <w:vAlign w:val="center"/>
          </w:tcPr>
          <w:p w14:paraId="33A4F618">
            <w:pPr>
              <w:spacing w:before="20" w:after="20"/>
              <w:jc w:val="center"/>
            </w:pPr>
            <w:r>
              <w:rPr>
                <w:rFonts w:ascii="宋体" w:hAnsi="宋体" w:eastAsia="宋体"/>
                <w:b w:val="0"/>
                <w:sz w:val="21"/>
              </w:rPr>
              <w:t>id</w:t>
            </w:r>
          </w:p>
        </w:tc>
        <w:tc>
          <w:tcPr>
            <w:tcW w:w="1361" w:type="dxa"/>
            <w:tcBorders>
              <w:top w:val="nil"/>
              <w:left w:val="nil"/>
              <w:bottom w:val="nil"/>
              <w:right w:val="nil"/>
            </w:tcBorders>
            <w:tcMar>
              <w:top w:w="80" w:type="dxa"/>
              <w:left w:w="120" w:type="dxa"/>
              <w:bottom w:w="80" w:type="dxa"/>
              <w:right w:w="120" w:type="dxa"/>
            </w:tcMar>
            <w:vAlign w:val="center"/>
          </w:tcPr>
          <w:p w14:paraId="4ED11393">
            <w:pPr>
              <w:spacing w:before="20" w:after="20"/>
              <w:jc w:val="center"/>
            </w:pPr>
            <w:r>
              <w:rPr>
                <w:rFonts w:ascii="宋体" w:hAnsi="宋体" w:eastAsia="宋体"/>
                <w:b w:val="0"/>
                <w:sz w:val="21"/>
              </w:rPr>
              <w:t>bigint</w:t>
            </w:r>
          </w:p>
        </w:tc>
        <w:tc>
          <w:tcPr>
            <w:tcW w:w="794" w:type="dxa"/>
            <w:tcBorders>
              <w:top w:val="nil"/>
              <w:left w:val="nil"/>
              <w:bottom w:val="nil"/>
              <w:right w:val="nil"/>
            </w:tcBorders>
            <w:tcMar>
              <w:top w:w="80" w:type="dxa"/>
              <w:left w:w="120" w:type="dxa"/>
              <w:bottom w:w="80" w:type="dxa"/>
              <w:right w:w="120" w:type="dxa"/>
            </w:tcMar>
            <w:vAlign w:val="center"/>
          </w:tcPr>
          <w:p w14:paraId="75040448">
            <w:pPr>
              <w:spacing w:before="20" w:after="20"/>
              <w:jc w:val="center"/>
            </w:pPr>
            <w:r>
              <w:rPr>
                <w:rFonts w:ascii="宋体" w:hAnsi="宋体" w:eastAsia="宋体"/>
                <w:b w:val="0"/>
                <w:sz w:val="21"/>
              </w:rPr>
              <w:t>否</w:t>
            </w:r>
          </w:p>
        </w:tc>
        <w:tc>
          <w:tcPr>
            <w:tcW w:w="1077" w:type="dxa"/>
            <w:tcBorders>
              <w:top w:val="nil"/>
              <w:left w:val="nil"/>
              <w:bottom w:val="nil"/>
              <w:right w:val="nil"/>
            </w:tcBorders>
            <w:tcMar>
              <w:top w:w="80" w:type="dxa"/>
              <w:left w:w="120" w:type="dxa"/>
              <w:bottom w:w="80" w:type="dxa"/>
              <w:right w:w="120" w:type="dxa"/>
            </w:tcMar>
            <w:vAlign w:val="center"/>
          </w:tcPr>
          <w:p w14:paraId="3C943327">
            <w:pPr>
              <w:spacing w:before="20" w:after="20"/>
              <w:jc w:val="center"/>
            </w:pPr>
            <w:r>
              <w:rPr>
                <w:rFonts w:ascii="宋体" w:hAnsi="宋体" w:eastAsia="宋体"/>
                <w:b w:val="0"/>
                <w:sz w:val="21"/>
              </w:rPr>
              <w:t>—</w:t>
            </w:r>
          </w:p>
        </w:tc>
        <w:tc>
          <w:tcPr>
            <w:tcW w:w="737" w:type="dxa"/>
            <w:tcBorders>
              <w:top w:val="nil"/>
              <w:left w:val="nil"/>
              <w:bottom w:val="nil"/>
              <w:right w:val="nil"/>
            </w:tcBorders>
            <w:tcMar>
              <w:top w:w="80" w:type="dxa"/>
              <w:left w:w="120" w:type="dxa"/>
              <w:bottom w:w="80" w:type="dxa"/>
              <w:right w:w="120" w:type="dxa"/>
            </w:tcMar>
            <w:vAlign w:val="center"/>
          </w:tcPr>
          <w:p w14:paraId="2A5BCCFA">
            <w:pPr>
              <w:spacing w:before="20" w:after="20"/>
              <w:jc w:val="center"/>
            </w:pPr>
            <w:r>
              <w:rPr>
                <w:rFonts w:ascii="宋体" w:hAnsi="宋体" w:eastAsia="宋体"/>
                <w:b w:val="0"/>
                <w:sz w:val="21"/>
              </w:rPr>
              <w:t>PK</w:t>
            </w:r>
          </w:p>
        </w:tc>
        <w:tc>
          <w:tcPr>
            <w:tcW w:w="3345" w:type="dxa"/>
            <w:tcBorders>
              <w:top w:val="nil"/>
              <w:left w:val="nil"/>
              <w:bottom w:val="nil"/>
              <w:right w:val="nil"/>
            </w:tcBorders>
            <w:tcMar>
              <w:top w:w="80" w:type="dxa"/>
              <w:left w:w="120" w:type="dxa"/>
              <w:bottom w:w="80" w:type="dxa"/>
              <w:right w:w="120" w:type="dxa"/>
            </w:tcMar>
            <w:vAlign w:val="center"/>
          </w:tcPr>
          <w:p w14:paraId="0347B099">
            <w:pPr>
              <w:spacing w:before="20" w:after="20"/>
              <w:jc w:val="left"/>
            </w:pPr>
            <w:r>
              <w:rPr>
                <w:rFonts w:ascii="宋体" w:hAnsi="宋体" w:eastAsia="宋体"/>
                <w:b w:val="0"/>
                <w:sz w:val="21"/>
              </w:rPr>
              <w:t>主键ID</w:t>
            </w:r>
          </w:p>
        </w:tc>
      </w:tr>
      <w:tr w14:paraId="003798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tcMar>
              <w:top w:w="80" w:type="dxa"/>
              <w:left w:w="120" w:type="dxa"/>
              <w:bottom w:w="80" w:type="dxa"/>
              <w:right w:w="120" w:type="dxa"/>
            </w:tcMar>
            <w:vAlign w:val="center"/>
          </w:tcPr>
          <w:p w14:paraId="7E055217">
            <w:pPr>
              <w:spacing w:before="20" w:after="20"/>
              <w:jc w:val="center"/>
            </w:pPr>
            <w:r>
              <w:rPr>
                <w:rFonts w:ascii="宋体" w:hAnsi="宋体" w:eastAsia="宋体"/>
                <w:b w:val="0"/>
                <w:sz w:val="21"/>
              </w:rPr>
              <w:t>user_id</w:t>
            </w:r>
          </w:p>
        </w:tc>
        <w:tc>
          <w:tcPr>
            <w:tcW w:w="1361" w:type="dxa"/>
            <w:tcBorders>
              <w:top w:val="nil"/>
              <w:left w:val="nil"/>
              <w:bottom w:val="nil"/>
              <w:right w:val="nil"/>
            </w:tcBorders>
            <w:tcMar>
              <w:top w:w="80" w:type="dxa"/>
              <w:left w:w="120" w:type="dxa"/>
              <w:bottom w:w="80" w:type="dxa"/>
              <w:right w:w="120" w:type="dxa"/>
            </w:tcMar>
            <w:vAlign w:val="center"/>
          </w:tcPr>
          <w:p w14:paraId="7B5F64A6">
            <w:pPr>
              <w:spacing w:before="20" w:after="20"/>
              <w:jc w:val="center"/>
            </w:pPr>
            <w:r>
              <w:rPr>
                <w:rFonts w:ascii="宋体" w:hAnsi="宋体" w:eastAsia="宋体"/>
                <w:b w:val="0"/>
                <w:sz w:val="21"/>
              </w:rPr>
              <w:t>bigint</w:t>
            </w:r>
          </w:p>
        </w:tc>
        <w:tc>
          <w:tcPr>
            <w:tcW w:w="794" w:type="dxa"/>
            <w:tcBorders>
              <w:top w:val="nil"/>
              <w:left w:val="nil"/>
              <w:bottom w:val="nil"/>
              <w:right w:val="nil"/>
            </w:tcBorders>
            <w:tcMar>
              <w:top w:w="80" w:type="dxa"/>
              <w:left w:w="120" w:type="dxa"/>
              <w:bottom w:w="80" w:type="dxa"/>
              <w:right w:w="120" w:type="dxa"/>
            </w:tcMar>
            <w:vAlign w:val="center"/>
          </w:tcPr>
          <w:p w14:paraId="4E391411">
            <w:pPr>
              <w:spacing w:before="20" w:after="20"/>
              <w:jc w:val="center"/>
            </w:pPr>
            <w:r>
              <w:rPr>
                <w:rFonts w:ascii="宋体" w:hAnsi="宋体" w:eastAsia="宋体"/>
                <w:b w:val="0"/>
                <w:sz w:val="21"/>
              </w:rPr>
              <w:t>否</w:t>
            </w:r>
          </w:p>
        </w:tc>
        <w:tc>
          <w:tcPr>
            <w:tcW w:w="1077" w:type="dxa"/>
            <w:tcBorders>
              <w:top w:val="nil"/>
              <w:left w:val="nil"/>
              <w:bottom w:val="nil"/>
              <w:right w:val="nil"/>
            </w:tcBorders>
            <w:tcMar>
              <w:top w:w="80" w:type="dxa"/>
              <w:left w:w="120" w:type="dxa"/>
              <w:bottom w:w="80" w:type="dxa"/>
              <w:right w:w="120" w:type="dxa"/>
            </w:tcMar>
            <w:vAlign w:val="center"/>
          </w:tcPr>
          <w:p w14:paraId="705217EC">
            <w:pPr>
              <w:spacing w:before="20" w:after="20"/>
              <w:jc w:val="center"/>
            </w:pPr>
            <w:r>
              <w:rPr>
                <w:rFonts w:ascii="宋体" w:hAnsi="宋体" w:eastAsia="宋体"/>
                <w:b w:val="0"/>
                <w:sz w:val="21"/>
              </w:rPr>
              <w:t>—</w:t>
            </w:r>
          </w:p>
        </w:tc>
        <w:tc>
          <w:tcPr>
            <w:tcW w:w="737" w:type="dxa"/>
            <w:tcBorders>
              <w:top w:val="nil"/>
              <w:left w:val="nil"/>
              <w:bottom w:val="nil"/>
              <w:right w:val="nil"/>
            </w:tcBorders>
            <w:tcMar>
              <w:top w:w="80" w:type="dxa"/>
              <w:left w:w="120" w:type="dxa"/>
              <w:bottom w:w="80" w:type="dxa"/>
              <w:right w:w="120" w:type="dxa"/>
            </w:tcMar>
            <w:vAlign w:val="center"/>
          </w:tcPr>
          <w:p w14:paraId="1E9B56BA">
            <w:pPr>
              <w:spacing w:before="20" w:after="20"/>
              <w:jc w:val="center"/>
            </w:pPr>
            <w:r>
              <w:rPr>
                <w:rFonts w:ascii="宋体" w:hAnsi="宋体" w:eastAsia="宋体"/>
                <w:b w:val="0"/>
                <w:sz w:val="21"/>
              </w:rPr>
              <w:t>FK</w:t>
            </w:r>
          </w:p>
        </w:tc>
        <w:tc>
          <w:tcPr>
            <w:tcW w:w="3345" w:type="dxa"/>
            <w:tcBorders>
              <w:top w:val="nil"/>
              <w:left w:val="nil"/>
              <w:bottom w:val="nil"/>
              <w:right w:val="nil"/>
            </w:tcBorders>
            <w:tcMar>
              <w:top w:w="80" w:type="dxa"/>
              <w:left w:w="120" w:type="dxa"/>
              <w:bottom w:w="80" w:type="dxa"/>
              <w:right w:w="120" w:type="dxa"/>
            </w:tcMar>
            <w:vAlign w:val="center"/>
          </w:tcPr>
          <w:p w14:paraId="6EF8B64B">
            <w:pPr>
              <w:spacing w:before="20" w:after="20"/>
              <w:jc w:val="left"/>
            </w:pPr>
            <w:r>
              <w:rPr>
                <w:rFonts w:ascii="宋体" w:hAnsi="宋体" w:eastAsia="宋体"/>
                <w:b w:val="0"/>
                <w:sz w:val="21"/>
              </w:rPr>
              <w:t>作者ID</w:t>
            </w:r>
          </w:p>
        </w:tc>
      </w:tr>
      <w:tr w14:paraId="4679EE9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tcMar>
              <w:top w:w="80" w:type="dxa"/>
              <w:left w:w="120" w:type="dxa"/>
              <w:bottom w:w="80" w:type="dxa"/>
              <w:right w:w="120" w:type="dxa"/>
            </w:tcMar>
            <w:vAlign w:val="center"/>
          </w:tcPr>
          <w:p w14:paraId="79F60160">
            <w:pPr>
              <w:spacing w:before="20" w:after="20"/>
              <w:jc w:val="center"/>
            </w:pPr>
            <w:r>
              <w:rPr>
                <w:rFonts w:ascii="宋体" w:hAnsi="宋体" w:eastAsia="宋体"/>
                <w:b w:val="0"/>
                <w:sz w:val="21"/>
              </w:rPr>
              <w:t>title</w:t>
            </w:r>
          </w:p>
        </w:tc>
        <w:tc>
          <w:tcPr>
            <w:tcW w:w="1361" w:type="dxa"/>
            <w:tcBorders>
              <w:top w:val="nil"/>
              <w:left w:val="nil"/>
              <w:bottom w:val="nil"/>
              <w:right w:val="nil"/>
            </w:tcBorders>
            <w:tcMar>
              <w:top w:w="80" w:type="dxa"/>
              <w:left w:w="120" w:type="dxa"/>
              <w:bottom w:w="80" w:type="dxa"/>
              <w:right w:w="120" w:type="dxa"/>
            </w:tcMar>
            <w:vAlign w:val="center"/>
          </w:tcPr>
          <w:p w14:paraId="327CC5F6">
            <w:pPr>
              <w:spacing w:before="20" w:after="20"/>
              <w:jc w:val="center"/>
            </w:pPr>
            <w:r>
              <w:rPr>
                <w:rFonts w:ascii="宋体" w:hAnsi="宋体" w:eastAsia="宋体"/>
                <w:b w:val="0"/>
                <w:sz w:val="21"/>
              </w:rPr>
              <w:t>varchar(100)</w:t>
            </w:r>
          </w:p>
        </w:tc>
        <w:tc>
          <w:tcPr>
            <w:tcW w:w="794" w:type="dxa"/>
            <w:tcBorders>
              <w:top w:val="nil"/>
              <w:left w:val="nil"/>
              <w:bottom w:val="nil"/>
              <w:right w:val="nil"/>
            </w:tcBorders>
            <w:tcMar>
              <w:top w:w="80" w:type="dxa"/>
              <w:left w:w="120" w:type="dxa"/>
              <w:bottom w:w="80" w:type="dxa"/>
              <w:right w:w="120" w:type="dxa"/>
            </w:tcMar>
            <w:vAlign w:val="center"/>
          </w:tcPr>
          <w:p w14:paraId="390D23F6">
            <w:pPr>
              <w:spacing w:before="20" w:after="20"/>
              <w:jc w:val="center"/>
            </w:pPr>
            <w:r>
              <w:rPr>
                <w:rFonts w:ascii="宋体" w:hAnsi="宋体" w:eastAsia="宋体"/>
                <w:b w:val="0"/>
                <w:sz w:val="21"/>
              </w:rPr>
              <w:t>否</w:t>
            </w:r>
          </w:p>
        </w:tc>
        <w:tc>
          <w:tcPr>
            <w:tcW w:w="1077" w:type="dxa"/>
            <w:tcBorders>
              <w:top w:val="nil"/>
              <w:left w:val="nil"/>
              <w:bottom w:val="nil"/>
              <w:right w:val="nil"/>
            </w:tcBorders>
            <w:tcMar>
              <w:top w:w="80" w:type="dxa"/>
              <w:left w:w="120" w:type="dxa"/>
              <w:bottom w:w="80" w:type="dxa"/>
              <w:right w:w="120" w:type="dxa"/>
            </w:tcMar>
            <w:vAlign w:val="center"/>
          </w:tcPr>
          <w:p w14:paraId="489652AB">
            <w:pPr>
              <w:spacing w:before="20" w:after="20"/>
              <w:jc w:val="center"/>
            </w:pPr>
            <w:r>
              <w:rPr>
                <w:rFonts w:ascii="宋体" w:hAnsi="宋体" w:eastAsia="宋体"/>
                <w:b w:val="0"/>
                <w:sz w:val="21"/>
              </w:rPr>
              <w:t>—</w:t>
            </w:r>
          </w:p>
        </w:tc>
        <w:tc>
          <w:tcPr>
            <w:tcW w:w="737" w:type="dxa"/>
            <w:tcBorders>
              <w:top w:val="nil"/>
              <w:left w:val="nil"/>
              <w:bottom w:val="nil"/>
              <w:right w:val="nil"/>
            </w:tcBorders>
            <w:tcMar>
              <w:top w:w="80" w:type="dxa"/>
              <w:left w:w="120" w:type="dxa"/>
              <w:bottom w:w="80" w:type="dxa"/>
              <w:right w:w="120" w:type="dxa"/>
            </w:tcMar>
            <w:vAlign w:val="center"/>
          </w:tcPr>
          <w:p w14:paraId="1BD478C1">
            <w:pPr>
              <w:spacing w:before="20" w:after="20"/>
              <w:jc w:val="center"/>
            </w:pPr>
            <w:r>
              <w:rPr>
                <w:rFonts w:ascii="宋体" w:hAnsi="宋体" w:eastAsia="宋体"/>
                <w:b w:val="0"/>
                <w:sz w:val="21"/>
              </w:rPr>
              <w:t>—</w:t>
            </w:r>
          </w:p>
        </w:tc>
        <w:tc>
          <w:tcPr>
            <w:tcW w:w="3345" w:type="dxa"/>
            <w:tcBorders>
              <w:top w:val="nil"/>
              <w:left w:val="nil"/>
              <w:bottom w:val="nil"/>
              <w:right w:val="nil"/>
            </w:tcBorders>
            <w:tcMar>
              <w:top w:w="80" w:type="dxa"/>
              <w:left w:w="120" w:type="dxa"/>
              <w:bottom w:w="80" w:type="dxa"/>
              <w:right w:w="120" w:type="dxa"/>
            </w:tcMar>
            <w:vAlign w:val="center"/>
          </w:tcPr>
          <w:p w14:paraId="5DB55D53">
            <w:pPr>
              <w:spacing w:before="20" w:after="20"/>
              <w:jc w:val="left"/>
            </w:pPr>
            <w:r>
              <w:rPr>
                <w:rFonts w:ascii="宋体" w:hAnsi="宋体" w:eastAsia="宋体"/>
                <w:b w:val="0"/>
                <w:sz w:val="21"/>
              </w:rPr>
              <w:t>作品标题</w:t>
            </w:r>
          </w:p>
        </w:tc>
      </w:tr>
      <w:tr w14:paraId="504F13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tcMar>
              <w:top w:w="80" w:type="dxa"/>
              <w:left w:w="120" w:type="dxa"/>
              <w:bottom w:w="80" w:type="dxa"/>
              <w:right w:w="120" w:type="dxa"/>
            </w:tcMar>
            <w:vAlign w:val="center"/>
          </w:tcPr>
          <w:p w14:paraId="7C5DB938">
            <w:pPr>
              <w:spacing w:before="20" w:after="20"/>
              <w:jc w:val="center"/>
            </w:pPr>
            <w:r>
              <w:rPr>
                <w:rFonts w:ascii="宋体" w:hAnsi="宋体" w:eastAsia="宋体"/>
                <w:b w:val="0"/>
                <w:sz w:val="21"/>
              </w:rPr>
              <w:t>description</w:t>
            </w:r>
          </w:p>
        </w:tc>
        <w:tc>
          <w:tcPr>
            <w:tcW w:w="1361" w:type="dxa"/>
            <w:tcBorders>
              <w:top w:val="nil"/>
              <w:left w:val="nil"/>
              <w:bottom w:val="nil"/>
              <w:right w:val="nil"/>
            </w:tcBorders>
            <w:tcMar>
              <w:top w:w="80" w:type="dxa"/>
              <w:left w:w="120" w:type="dxa"/>
              <w:bottom w:w="80" w:type="dxa"/>
              <w:right w:w="120" w:type="dxa"/>
            </w:tcMar>
            <w:vAlign w:val="center"/>
          </w:tcPr>
          <w:p w14:paraId="2BC6CDF7">
            <w:pPr>
              <w:spacing w:before="20" w:after="20"/>
              <w:jc w:val="center"/>
            </w:pPr>
            <w:r>
              <w:rPr>
                <w:rFonts w:ascii="宋体" w:hAnsi="宋体" w:eastAsia="宋体"/>
                <w:b w:val="0"/>
                <w:sz w:val="21"/>
              </w:rPr>
              <w:t>text</w:t>
            </w:r>
          </w:p>
        </w:tc>
        <w:tc>
          <w:tcPr>
            <w:tcW w:w="794" w:type="dxa"/>
            <w:tcBorders>
              <w:top w:val="nil"/>
              <w:left w:val="nil"/>
              <w:bottom w:val="nil"/>
              <w:right w:val="nil"/>
            </w:tcBorders>
            <w:tcMar>
              <w:top w:w="80" w:type="dxa"/>
              <w:left w:w="120" w:type="dxa"/>
              <w:bottom w:w="80" w:type="dxa"/>
              <w:right w:w="120" w:type="dxa"/>
            </w:tcMar>
            <w:vAlign w:val="center"/>
          </w:tcPr>
          <w:p w14:paraId="00A78EB5">
            <w:pPr>
              <w:spacing w:before="20" w:after="20"/>
              <w:jc w:val="center"/>
            </w:pPr>
            <w:r>
              <w:rPr>
                <w:rFonts w:ascii="宋体" w:hAnsi="宋体" w:eastAsia="宋体"/>
                <w:b w:val="0"/>
                <w:sz w:val="21"/>
              </w:rPr>
              <w:t>是</w:t>
            </w:r>
          </w:p>
        </w:tc>
        <w:tc>
          <w:tcPr>
            <w:tcW w:w="1077" w:type="dxa"/>
            <w:tcBorders>
              <w:top w:val="nil"/>
              <w:left w:val="nil"/>
              <w:bottom w:val="nil"/>
              <w:right w:val="nil"/>
            </w:tcBorders>
            <w:tcMar>
              <w:top w:w="80" w:type="dxa"/>
              <w:left w:w="120" w:type="dxa"/>
              <w:bottom w:w="80" w:type="dxa"/>
              <w:right w:w="120" w:type="dxa"/>
            </w:tcMar>
            <w:vAlign w:val="center"/>
          </w:tcPr>
          <w:p w14:paraId="579138B1">
            <w:pPr>
              <w:spacing w:before="20" w:after="20"/>
              <w:jc w:val="center"/>
            </w:pPr>
            <w:r>
              <w:rPr>
                <w:rFonts w:ascii="宋体" w:hAnsi="宋体" w:eastAsia="宋体"/>
                <w:b w:val="0"/>
                <w:sz w:val="21"/>
              </w:rPr>
              <w:t>—</w:t>
            </w:r>
          </w:p>
        </w:tc>
        <w:tc>
          <w:tcPr>
            <w:tcW w:w="737" w:type="dxa"/>
            <w:tcBorders>
              <w:top w:val="nil"/>
              <w:left w:val="nil"/>
              <w:bottom w:val="nil"/>
              <w:right w:val="nil"/>
            </w:tcBorders>
            <w:tcMar>
              <w:top w:w="80" w:type="dxa"/>
              <w:left w:w="120" w:type="dxa"/>
              <w:bottom w:w="80" w:type="dxa"/>
              <w:right w:w="120" w:type="dxa"/>
            </w:tcMar>
            <w:vAlign w:val="center"/>
          </w:tcPr>
          <w:p w14:paraId="1DB2FB03">
            <w:pPr>
              <w:spacing w:before="20" w:after="20"/>
              <w:jc w:val="center"/>
            </w:pPr>
            <w:r>
              <w:rPr>
                <w:rFonts w:ascii="宋体" w:hAnsi="宋体" w:eastAsia="宋体"/>
                <w:b w:val="0"/>
                <w:sz w:val="21"/>
              </w:rPr>
              <w:t>—</w:t>
            </w:r>
          </w:p>
        </w:tc>
        <w:tc>
          <w:tcPr>
            <w:tcW w:w="3345" w:type="dxa"/>
            <w:tcBorders>
              <w:top w:val="nil"/>
              <w:left w:val="nil"/>
              <w:bottom w:val="nil"/>
              <w:right w:val="nil"/>
            </w:tcBorders>
            <w:tcMar>
              <w:top w:w="80" w:type="dxa"/>
              <w:left w:w="120" w:type="dxa"/>
              <w:bottom w:w="80" w:type="dxa"/>
              <w:right w:w="120" w:type="dxa"/>
            </w:tcMar>
            <w:vAlign w:val="center"/>
          </w:tcPr>
          <w:p w14:paraId="008B1930">
            <w:pPr>
              <w:spacing w:before="20" w:after="20"/>
              <w:jc w:val="left"/>
            </w:pPr>
            <w:r>
              <w:rPr>
                <w:rFonts w:ascii="宋体" w:hAnsi="宋体" w:eastAsia="宋体"/>
                <w:b w:val="0"/>
                <w:sz w:val="21"/>
              </w:rPr>
              <w:t>作品描述/创作思路</w:t>
            </w:r>
          </w:p>
        </w:tc>
      </w:tr>
      <w:tr w14:paraId="71C447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tcMar>
              <w:top w:w="80" w:type="dxa"/>
              <w:left w:w="120" w:type="dxa"/>
              <w:bottom w:w="80" w:type="dxa"/>
              <w:right w:w="120" w:type="dxa"/>
            </w:tcMar>
            <w:vAlign w:val="center"/>
          </w:tcPr>
          <w:p w14:paraId="32970DB9">
            <w:pPr>
              <w:spacing w:before="20" w:after="20"/>
              <w:jc w:val="center"/>
            </w:pPr>
            <w:r>
              <w:rPr>
                <w:rFonts w:ascii="宋体" w:hAnsi="宋体" w:eastAsia="宋体"/>
                <w:b w:val="0"/>
                <w:sz w:val="21"/>
              </w:rPr>
              <w:t>image_url</w:t>
            </w:r>
          </w:p>
        </w:tc>
        <w:tc>
          <w:tcPr>
            <w:tcW w:w="1361" w:type="dxa"/>
            <w:tcBorders>
              <w:top w:val="nil"/>
              <w:left w:val="nil"/>
              <w:bottom w:val="nil"/>
              <w:right w:val="nil"/>
            </w:tcBorders>
            <w:tcMar>
              <w:top w:w="80" w:type="dxa"/>
              <w:left w:w="120" w:type="dxa"/>
              <w:bottom w:w="80" w:type="dxa"/>
              <w:right w:w="120" w:type="dxa"/>
            </w:tcMar>
            <w:vAlign w:val="center"/>
          </w:tcPr>
          <w:p w14:paraId="3F4EADCC">
            <w:pPr>
              <w:spacing w:before="20" w:after="20"/>
              <w:jc w:val="center"/>
            </w:pPr>
            <w:r>
              <w:rPr>
                <w:rFonts w:ascii="宋体" w:hAnsi="宋体" w:eastAsia="宋体"/>
                <w:b w:val="0"/>
                <w:sz w:val="21"/>
              </w:rPr>
              <w:t>varchar(255)</w:t>
            </w:r>
          </w:p>
        </w:tc>
        <w:tc>
          <w:tcPr>
            <w:tcW w:w="794" w:type="dxa"/>
            <w:tcBorders>
              <w:top w:val="nil"/>
              <w:left w:val="nil"/>
              <w:bottom w:val="nil"/>
              <w:right w:val="nil"/>
            </w:tcBorders>
            <w:tcMar>
              <w:top w:w="80" w:type="dxa"/>
              <w:left w:w="120" w:type="dxa"/>
              <w:bottom w:w="80" w:type="dxa"/>
              <w:right w:w="120" w:type="dxa"/>
            </w:tcMar>
            <w:vAlign w:val="center"/>
          </w:tcPr>
          <w:p w14:paraId="185A7760">
            <w:pPr>
              <w:spacing w:before="20" w:after="20"/>
              <w:jc w:val="center"/>
            </w:pPr>
            <w:r>
              <w:rPr>
                <w:rFonts w:ascii="宋体" w:hAnsi="宋体" w:eastAsia="宋体"/>
                <w:b w:val="0"/>
                <w:sz w:val="21"/>
              </w:rPr>
              <w:t>否</w:t>
            </w:r>
          </w:p>
        </w:tc>
        <w:tc>
          <w:tcPr>
            <w:tcW w:w="1077" w:type="dxa"/>
            <w:tcBorders>
              <w:top w:val="nil"/>
              <w:left w:val="nil"/>
              <w:bottom w:val="nil"/>
              <w:right w:val="nil"/>
            </w:tcBorders>
            <w:tcMar>
              <w:top w:w="80" w:type="dxa"/>
              <w:left w:w="120" w:type="dxa"/>
              <w:bottom w:w="80" w:type="dxa"/>
              <w:right w:w="120" w:type="dxa"/>
            </w:tcMar>
            <w:vAlign w:val="center"/>
          </w:tcPr>
          <w:p w14:paraId="77BB6483">
            <w:pPr>
              <w:spacing w:before="20" w:after="20"/>
              <w:jc w:val="center"/>
            </w:pPr>
            <w:r>
              <w:rPr>
                <w:rFonts w:ascii="宋体" w:hAnsi="宋体" w:eastAsia="宋体"/>
                <w:b w:val="0"/>
                <w:sz w:val="21"/>
              </w:rPr>
              <w:t>—</w:t>
            </w:r>
          </w:p>
        </w:tc>
        <w:tc>
          <w:tcPr>
            <w:tcW w:w="737" w:type="dxa"/>
            <w:tcBorders>
              <w:top w:val="nil"/>
              <w:left w:val="nil"/>
              <w:bottom w:val="nil"/>
              <w:right w:val="nil"/>
            </w:tcBorders>
            <w:tcMar>
              <w:top w:w="80" w:type="dxa"/>
              <w:left w:w="120" w:type="dxa"/>
              <w:bottom w:w="80" w:type="dxa"/>
              <w:right w:w="120" w:type="dxa"/>
            </w:tcMar>
            <w:vAlign w:val="center"/>
          </w:tcPr>
          <w:p w14:paraId="5503C29D">
            <w:pPr>
              <w:spacing w:before="20" w:after="20"/>
              <w:jc w:val="center"/>
            </w:pPr>
            <w:r>
              <w:rPr>
                <w:rFonts w:ascii="宋体" w:hAnsi="宋体" w:eastAsia="宋体"/>
                <w:b w:val="0"/>
                <w:sz w:val="21"/>
              </w:rPr>
              <w:t>—</w:t>
            </w:r>
          </w:p>
        </w:tc>
        <w:tc>
          <w:tcPr>
            <w:tcW w:w="3345" w:type="dxa"/>
            <w:tcBorders>
              <w:top w:val="nil"/>
              <w:left w:val="nil"/>
              <w:bottom w:val="nil"/>
              <w:right w:val="nil"/>
            </w:tcBorders>
            <w:tcMar>
              <w:top w:w="80" w:type="dxa"/>
              <w:left w:w="120" w:type="dxa"/>
              <w:bottom w:w="80" w:type="dxa"/>
              <w:right w:w="120" w:type="dxa"/>
            </w:tcMar>
            <w:vAlign w:val="center"/>
          </w:tcPr>
          <w:p w14:paraId="2CEB17F7">
            <w:pPr>
              <w:spacing w:before="20" w:after="20"/>
              <w:jc w:val="left"/>
            </w:pPr>
            <w:r>
              <w:rPr>
                <w:rFonts w:ascii="宋体" w:hAnsi="宋体" w:eastAsia="宋体"/>
                <w:b w:val="0"/>
                <w:sz w:val="21"/>
              </w:rPr>
              <w:t>图片URL(OSS地址)</w:t>
            </w:r>
          </w:p>
        </w:tc>
      </w:tr>
      <w:tr w14:paraId="6608557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tcMar>
              <w:top w:w="80" w:type="dxa"/>
              <w:left w:w="120" w:type="dxa"/>
              <w:bottom w:w="80" w:type="dxa"/>
              <w:right w:w="120" w:type="dxa"/>
            </w:tcMar>
            <w:vAlign w:val="center"/>
          </w:tcPr>
          <w:p w14:paraId="4A8C94AD">
            <w:pPr>
              <w:spacing w:before="20" w:after="20"/>
              <w:jc w:val="center"/>
            </w:pPr>
            <w:r>
              <w:rPr>
                <w:rFonts w:ascii="宋体" w:hAnsi="宋体" w:eastAsia="宋体"/>
                <w:b w:val="0"/>
                <w:sz w:val="21"/>
              </w:rPr>
              <w:t>model_url</w:t>
            </w:r>
          </w:p>
        </w:tc>
        <w:tc>
          <w:tcPr>
            <w:tcW w:w="1361" w:type="dxa"/>
            <w:tcBorders>
              <w:top w:val="nil"/>
              <w:left w:val="nil"/>
              <w:bottom w:val="nil"/>
              <w:right w:val="nil"/>
            </w:tcBorders>
            <w:tcMar>
              <w:top w:w="80" w:type="dxa"/>
              <w:left w:w="120" w:type="dxa"/>
              <w:bottom w:w="80" w:type="dxa"/>
              <w:right w:w="120" w:type="dxa"/>
            </w:tcMar>
            <w:vAlign w:val="center"/>
          </w:tcPr>
          <w:p w14:paraId="1126BE47">
            <w:pPr>
              <w:spacing w:before="20" w:after="20"/>
              <w:jc w:val="center"/>
            </w:pPr>
            <w:r>
              <w:rPr>
                <w:rFonts w:ascii="宋体" w:hAnsi="宋体" w:eastAsia="宋体"/>
                <w:b w:val="0"/>
                <w:sz w:val="21"/>
              </w:rPr>
              <w:t>varchar(255)</w:t>
            </w:r>
          </w:p>
        </w:tc>
        <w:tc>
          <w:tcPr>
            <w:tcW w:w="794" w:type="dxa"/>
            <w:tcBorders>
              <w:top w:val="nil"/>
              <w:left w:val="nil"/>
              <w:bottom w:val="nil"/>
              <w:right w:val="nil"/>
            </w:tcBorders>
            <w:tcMar>
              <w:top w:w="80" w:type="dxa"/>
              <w:left w:w="120" w:type="dxa"/>
              <w:bottom w:w="80" w:type="dxa"/>
              <w:right w:w="120" w:type="dxa"/>
            </w:tcMar>
            <w:vAlign w:val="center"/>
          </w:tcPr>
          <w:p w14:paraId="1504FB6A">
            <w:pPr>
              <w:spacing w:before="20" w:after="20"/>
              <w:jc w:val="center"/>
            </w:pPr>
            <w:r>
              <w:rPr>
                <w:rFonts w:ascii="宋体" w:hAnsi="宋体" w:eastAsia="宋体"/>
                <w:b w:val="0"/>
                <w:sz w:val="21"/>
              </w:rPr>
              <w:t>是</w:t>
            </w:r>
          </w:p>
        </w:tc>
        <w:tc>
          <w:tcPr>
            <w:tcW w:w="1077" w:type="dxa"/>
            <w:tcBorders>
              <w:top w:val="nil"/>
              <w:left w:val="nil"/>
              <w:bottom w:val="nil"/>
              <w:right w:val="nil"/>
            </w:tcBorders>
            <w:tcMar>
              <w:top w:w="80" w:type="dxa"/>
              <w:left w:w="120" w:type="dxa"/>
              <w:bottom w:w="80" w:type="dxa"/>
              <w:right w:w="120" w:type="dxa"/>
            </w:tcMar>
            <w:vAlign w:val="center"/>
          </w:tcPr>
          <w:p w14:paraId="37543FFA">
            <w:pPr>
              <w:spacing w:before="20" w:after="20"/>
              <w:jc w:val="center"/>
            </w:pPr>
            <w:r>
              <w:rPr>
                <w:rFonts w:ascii="宋体" w:hAnsi="宋体" w:eastAsia="宋体"/>
                <w:b w:val="0"/>
                <w:sz w:val="21"/>
              </w:rPr>
              <w:t>NULL</w:t>
            </w:r>
          </w:p>
        </w:tc>
        <w:tc>
          <w:tcPr>
            <w:tcW w:w="737" w:type="dxa"/>
            <w:tcBorders>
              <w:top w:val="nil"/>
              <w:left w:val="nil"/>
              <w:bottom w:val="nil"/>
              <w:right w:val="nil"/>
            </w:tcBorders>
            <w:tcMar>
              <w:top w:w="80" w:type="dxa"/>
              <w:left w:w="120" w:type="dxa"/>
              <w:bottom w:w="80" w:type="dxa"/>
              <w:right w:w="120" w:type="dxa"/>
            </w:tcMar>
            <w:vAlign w:val="center"/>
          </w:tcPr>
          <w:p w14:paraId="754D4842">
            <w:pPr>
              <w:spacing w:before="20" w:after="20"/>
              <w:jc w:val="center"/>
            </w:pPr>
            <w:r>
              <w:rPr>
                <w:rFonts w:ascii="宋体" w:hAnsi="宋体" w:eastAsia="宋体"/>
                <w:b w:val="0"/>
                <w:sz w:val="21"/>
              </w:rPr>
              <w:t>—</w:t>
            </w:r>
          </w:p>
        </w:tc>
        <w:tc>
          <w:tcPr>
            <w:tcW w:w="3345" w:type="dxa"/>
            <w:tcBorders>
              <w:top w:val="nil"/>
              <w:left w:val="nil"/>
              <w:bottom w:val="nil"/>
              <w:right w:val="nil"/>
            </w:tcBorders>
            <w:tcMar>
              <w:top w:w="80" w:type="dxa"/>
              <w:left w:w="120" w:type="dxa"/>
              <w:bottom w:w="80" w:type="dxa"/>
              <w:right w:w="120" w:type="dxa"/>
            </w:tcMar>
            <w:vAlign w:val="center"/>
          </w:tcPr>
          <w:p w14:paraId="243F2258">
            <w:pPr>
              <w:spacing w:before="20" w:after="20"/>
              <w:jc w:val="left"/>
            </w:pPr>
            <w:r>
              <w:rPr>
                <w:rFonts w:ascii="宋体" w:hAnsi="宋体" w:eastAsia="宋体"/>
                <w:b w:val="0"/>
                <w:sz w:val="21"/>
              </w:rPr>
              <w:t>3D模型URL(可选)</w:t>
            </w:r>
          </w:p>
        </w:tc>
      </w:tr>
      <w:tr w14:paraId="4AD47C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tcMar>
              <w:top w:w="80" w:type="dxa"/>
              <w:left w:w="120" w:type="dxa"/>
              <w:bottom w:w="80" w:type="dxa"/>
              <w:right w:w="120" w:type="dxa"/>
            </w:tcMar>
            <w:vAlign w:val="center"/>
          </w:tcPr>
          <w:p w14:paraId="7E2CC054">
            <w:pPr>
              <w:spacing w:before="20" w:after="20"/>
              <w:jc w:val="center"/>
            </w:pPr>
            <w:r>
              <w:rPr>
                <w:rFonts w:ascii="宋体" w:hAnsi="宋体" w:eastAsia="宋体"/>
                <w:b w:val="0"/>
                <w:sz w:val="21"/>
              </w:rPr>
              <w:t>tags</w:t>
            </w:r>
          </w:p>
        </w:tc>
        <w:tc>
          <w:tcPr>
            <w:tcW w:w="1361" w:type="dxa"/>
            <w:tcBorders>
              <w:top w:val="nil"/>
              <w:left w:val="nil"/>
              <w:bottom w:val="nil"/>
              <w:right w:val="nil"/>
            </w:tcBorders>
            <w:tcMar>
              <w:top w:w="80" w:type="dxa"/>
              <w:left w:w="120" w:type="dxa"/>
              <w:bottom w:w="80" w:type="dxa"/>
              <w:right w:w="120" w:type="dxa"/>
            </w:tcMar>
            <w:vAlign w:val="center"/>
          </w:tcPr>
          <w:p w14:paraId="2EA40B14">
            <w:pPr>
              <w:spacing w:before="20" w:after="20"/>
              <w:jc w:val="center"/>
            </w:pPr>
            <w:r>
              <w:rPr>
                <w:rFonts w:ascii="宋体" w:hAnsi="宋体" w:eastAsia="宋体"/>
                <w:b w:val="0"/>
                <w:sz w:val="21"/>
              </w:rPr>
              <w:t>varchar(255)</w:t>
            </w:r>
          </w:p>
        </w:tc>
        <w:tc>
          <w:tcPr>
            <w:tcW w:w="794" w:type="dxa"/>
            <w:tcBorders>
              <w:top w:val="nil"/>
              <w:left w:val="nil"/>
              <w:bottom w:val="nil"/>
              <w:right w:val="nil"/>
            </w:tcBorders>
            <w:tcMar>
              <w:top w:w="80" w:type="dxa"/>
              <w:left w:w="120" w:type="dxa"/>
              <w:bottom w:w="80" w:type="dxa"/>
              <w:right w:w="120" w:type="dxa"/>
            </w:tcMar>
            <w:vAlign w:val="center"/>
          </w:tcPr>
          <w:p w14:paraId="45333CAB">
            <w:pPr>
              <w:spacing w:before="20" w:after="20"/>
              <w:jc w:val="center"/>
            </w:pPr>
            <w:r>
              <w:rPr>
                <w:rFonts w:ascii="宋体" w:hAnsi="宋体" w:eastAsia="宋体"/>
                <w:b w:val="0"/>
                <w:sz w:val="21"/>
              </w:rPr>
              <w:t>是</w:t>
            </w:r>
          </w:p>
        </w:tc>
        <w:tc>
          <w:tcPr>
            <w:tcW w:w="1077" w:type="dxa"/>
            <w:tcBorders>
              <w:top w:val="nil"/>
              <w:left w:val="nil"/>
              <w:bottom w:val="nil"/>
              <w:right w:val="nil"/>
            </w:tcBorders>
            <w:tcMar>
              <w:top w:w="80" w:type="dxa"/>
              <w:left w:w="120" w:type="dxa"/>
              <w:bottom w:w="80" w:type="dxa"/>
              <w:right w:w="120" w:type="dxa"/>
            </w:tcMar>
            <w:vAlign w:val="center"/>
          </w:tcPr>
          <w:p w14:paraId="7327BC05">
            <w:pPr>
              <w:spacing w:before="20" w:after="20"/>
              <w:jc w:val="center"/>
            </w:pPr>
            <w:r>
              <w:rPr>
                <w:rFonts w:ascii="宋体" w:hAnsi="宋体" w:eastAsia="宋体"/>
                <w:b w:val="0"/>
                <w:sz w:val="21"/>
              </w:rPr>
              <w:t>NULL</w:t>
            </w:r>
          </w:p>
        </w:tc>
        <w:tc>
          <w:tcPr>
            <w:tcW w:w="737" w:type="dxa"/>
            <w:tcBorders>
              <w:top w:val="nil"/>
              <w:left w:val="nil"/>
              <w:bottom w:val="nil"/>
              <w:right w:val="nil"/>
            </w:tcBorders>
            <w:tcMar>
              <w:top w:w="80" w:type="dxa"/>
              <w:left w:w="120" w:type="dxa"/>
              <w:bottom w:w="80" w:type="dxa"/>
              <w:right w:w="120" w:type="dxa"/>
            </w:tcMar>
            <w:vAlign w:val="center"/>
          </w:tcPr>
          <w:p w14:paraId="43F3D10F">
            <w:pPr>
              <w:spacing w:before="20" w:after="20"/>
              <w:jc w:val="center"/>
            </w:pPr>
            <w:r>
              <w:rPr>
                <w:rFonts w:ascii="宋体" w:hAnsi="宋体" w:eastAsia="宋体"/>
                <w:b w:val="0"/>
                <w:sz w:val="21"/>
              </w:rPr>
              <w:t>—</w:t>
            </w:r>
          </w:p>
        </w:tc>
        <w:tc>
          <w:tcPr>
            <w:tcW w:w="3345" w:type="dxa"/>
            <w:tcBorders>
              <w:top w:val="nil"/>
              <w:left w:val="nil"/>
              <w:bottom w:val="nil"/>
              <w:right w:val="nil"/>
            </w:tcBorders>
            <w:tcMar>
              <w:top w:w="80" w:type="dxa"/>
              <w:left w:w="120" w:type="dxa"/>
              <w:bottom w:w="80" w:type="dxa"/>
              <w:right w:w="120" w:type="dxa"/>
            </w:tcMar>
            <w:vAlign w:val="center"/>
          </w:tcPr>
          <w:p w14:paraId="5BFA38CD">
            <w:pPr>
              <w:spacing w:before="20" w:after="20"/>
              <w:jc w:val="left"/>
            </w:pPr>
            <w:r>
              <w:rPr>
                <w:rFonts w:ascii="宋体" w:hAnsi="宋体" w:eastAsia="宋体"/>
                <w:b w:val="0"/>
                <w:sz w:val="21"/>
              </w:rPr>
              <w:t>标签，逗号分隔</w:t>
            </w:r>
          </w:p>
        </w:tc>
      </w:tr>
      <w:tr w14:paraId="2DABE9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tcMar>
              <w:top w:w="80" w:type="dxa"/>
              <w:left w:w="120" w:type="dxa"/>
              <w:bottom w:w="80" w:type="dxa"/>
              <w:right w:w="120" w:type="dxa"/>
            </w:tcMar>
            <w:vAlign w:val="center"/>
          </w:tcPr>
          <w:p w14:paraId="76095759">
            <w:pPr>
              <w:spacing w:before="20" w:after="20"/>
              <w:jc w:val="center"/>
            </w:pPr>
            <w:r>
              <w:rPr>
                <w:rFonts w:ascii="宋体" w:hAnsi="宋体" w:eastAsia="宋体"/>
                <w:b w:val="0"/>
                <w:sz w:val="21"/>
              </w:rPr>
              <w:t>width</w:t>
            </w:r>
          </w:p>
        </w:tc>
        <w:tc>
          <w:tcPr>
            <w:tcW w:w="1361" w:type="dxa"/>
            <w:tcBorders>
              <w:top w:val="nil"/>
              <w:left w:val="nil"/>
              <w:bottom w:val="nil"/>
              <w:right w:val="nil"/>
            </w:tcBorders>
            <w:tcMar>
              <w:top w:w="80" w:type="dxa"/>
              <w:left w:w="120" w:type="dxa"/>
              <w:bottom w:w="80" w:type="dxa"/>
              <w:right w:w="120" w:type="dxa"/>
            </w:tcMar>
            <w:vAlign w:val="center"/>
          </w:tcPr>
          <w:p w14:paraId="096E8996">
            <w:pPr>
              <w:spacing w:before="20" w:after="20"/>
              <w:jc w:val="center"/>
            </w:pPr>
            <w:r>
              <w:rPr>
                <w:rFonts w:ascii="宋体" w:hAnsi="宋体" w:eastAsia="宋体"/>
                <w:b w:val="0"/>
                <w:sz w:val="21"/>
              </w:rPr>
              <w:t>int</w:t>
            </w:r>
          </w:p>
        </w:tc>
        <w:tc>
          <w:tcPr>
            <w:tcW w:w="794" w:type="dxa"/>
            <w:tcBorders>
              <w:top w:val="nil"/>
              <w:left w:val="nil"/>
              <w:bottom w:val="nil"/>
              <w:right w:val="nil"/>
            </w:tcBorders>
            <w:tcMar>
              <w:top w:w="80" w:type="dxa"/>
              <w:left w:w="120" w:type="dxa"/>
              <w:bottom w:w="80" w:type="dxa"/>
              <w:right w:w="120" w:type="dxa"/>
            </w:tcMar>
            <w:vAlign w:val="center"/>
          </w:tcPr>
          <w:p w14:paraId="28C20794">
            <w:pPr>
              <w:spacing w:before="20" w:after="20"/>
              <w:jc w:val="center"/>
            </w:pPr>
            <w:r>
              <w:rPr>
                <w:rFonts w:ascii="宋体" w:hAnsi="宋体" w:eastAsia="宋体"/>
                <w:b w:val="0"/>
                <w:sz w:val="21"/>
              </w:rPr>
              <w:t>是</w:t>
            </w:r>
          </w:p>
        </w:tc>
        <w:tc>
          <w:tcPr>
            <w:tcW w:w="1077" w:type="dxa"/>
            <w:tcBorders>
              <w:top w:val="nil"/>
              <w:left w:val="nil"/>
              <w:bottom w:val="nil"/>
              <w:right w:val="nil"/>
            </w:tcBorders>
            <w:tcMar>
              <w:top w:w="80" w:type="dxa"/>
              <w:left w:w="120" w:type="dxa"/>
              <w:bottom w:w="80" w:type="dxa"/>
              <w:right w:w="120" w:type="dxa"/>
            </w:tcMar>
            <w:vAlign w:val="center"/>
          </w:tcPr>
          <w:p w14:paraId="6CF06660">
            <w:pPr>
              <w:spacing w:before="20" w:after="20"/>
              <w:jc w:val="center"/>
            </w:pPr>
            <w:r>
              <w:rPr>
                <w:rFonts w:ascii="宋体" w:hAnsi="宋体" w:eastAsia="宋体"/>
                <w:b w:val="0"/>
                <w:sz w:val="21"/>
              </w:rPr>
              <w:t>NULL</w:t>
            </w:r>
          </w:p>
        </w:tc>
        <w:tc>
          <w:tcPr>
            <w:tcW w:w="737" w:type="dxa"/>
            <w:tcBorders>
              <w:top w:val="nil"/>
              <w:left w:val="nil"/>
              <w:bottom w:val="nil"/>
              <w:right w:val="nil"/>
            </w:tcBorders>
            <w:tcMar>
              <w:top w:w="80" w:type="dxa"/>
              <w:left w:w="120" w:type="dxa"/>
              <w:bottom w:w="80" w:type="dxa"/>
              <w:right w:w="120" w:type="dxa"/>
            </w:tcMar>
            <w:vAlign w:val="center"/>
          </w:tcPr>
          <w:p w14:paraId="35D7D0C4">
            <w:pPr>
              <w:spacing w:before="20" w:after="20"/>
              <w:jc w:val="center"/>
            </w:pPr>
            <w:r>
              <w:rPr>
                <w:rFonts w:ascii="宋体" w:hAnsi="宋体" w:eastAsia="宋体"/>
                <w:b w:val="0"/>
                <w:sz w:val="21"/>
              </w:rPr>
              <w:t>—</w:t>
            </w:r>
          </w:p>
        </w:tc>
        <w:tc>
          <w:tcPr>
            <w:tcW w:w="3345" w:type="dxa"/>
            <w:tcBorders>
              <w:top w:val="nil"/>
              <w:left w:val="nil"/>
              <w:bottom w:val="nil"/>
              <w:right w:val="nil"/>
            </w:tcBorders>
            <w:tcMar>
              <w:top w:w="80" w:type="dxa"/>
              <w:left w:w="120" w:type="dxa"/>
              <w:bottom w:w="80" w:type="dxa"/>
              <w:right w:w="120" w:type="dxa"/>
            </w:tcMar>
            <w:vAlign w:val="center"/>
          </w:tcPr>
          <w:p w14:paraId="682E9628">
            <w:pPr>
              <w:spacing w:before="20" w:after="20"/>
              <w:jc w:val="left"/>
            </w:pPr>
            <w:r>
              <w:rPr>
                <w:rFonts w:ascii="宋体" w:hAnsi="宋体" w:eastAsia="宋体"/>
                <w:b w:val="0"/>
                <w:sz w:val="21"/>
              </w:rPr>
              <w:t>图片宽</w:t>
            </w:r>
          </w:p>
        </w:tc>
      </w:tr>
      <w:tr w14:paraId="739AF11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tcMar>
              <w:top w:w="80" w:type="dxa"/>
              <w:left w:w="120" w:type="dxa"/>
              <w:bottom w:w="80" w:type="dxa"/>
              <w:right w:w="120" w:type="dxa"/>
            </w:tcMar>
            <w:vAlign w:val="center"/>
          </w:tcPr>
          <w:p w14:paraId="2439A4A5">
            <w:pPr>
              <w:spacing w:before="20" w:after="20"/>
              <w:jc w:val="center"/>
            </w:pPr>
            <w:r>
              <w:rPr>
                <w:rFonts w:ascii="宋体" w:hAnsi="宋体" w:eastAsia="宋体"/>
                <w:b w:val="0"/>
                <w:sz w:val="21"/>
              </w:rPr>
              <w:t>height</w:t>
            </w:r>
          </w:p>
        </w:tc>
        <w:tc>
          <w:tcPr>
            <w:tcW w:w="1361" w:type="dxa"/>
            <w:tcBorders>
              <w:top w:val="nil"/>
              <w:left w:val="nil"/>
              <w:bottom w:val="nil"/>
              <w:right w:val="nil"/>
            </w:tcBorders>
            <w:tcMar>
              <w:top w:w="80" w:type="dxa"/>
              <w:left w:w="120" w:type="dxa"/>
              <w:bottom w:w="80" w:type="dxa"/>
              <w:right w:w="120" w:type="dxa"/>
            </w:tcMar>
            <w:vAlign w:val="center"/>
          </w:tcPr>
          <w:p w14:paraId="4C6BF39B">
            <w:pPr>
              <w:spacing w:before="20" w:after="20"/>
              <w:jc w:val="center"/>
            </w:pPr>
            <w:r>
              <w:rPr>
                <w:rFonts w:ascii="宋体" w:hAnsi="宋体" w:eastAsia="宋体"/>
                <w:b w:val="0"/>
                <w:sz w:val="21"/>
              </w:rPr>
              <w:t>int</w:t>
            </w:r>
          </w:p>
        </w:tc>
        <w:tc>
          <w:tcPr>
            <w:tcW w:w="794" w:type="dxa"/>
            <w:tcBorders>
              <w:top w:val="nil"/>
              <w:left w:val="nil"/>
              <w:bottom w:val="nil"/>
              <w:right w:val="nil"/>
            </w:tcBorders>
            <w:tcMar>
              <w:top w:w="80" w:type="dxa"/>
              <w:left w:w="120" w:type="dxa"/>
              <w:bottom w:w="80" w:type="dxa"/>
              <w:right w:w="120" w:type="dxa"/>
            </w:tcMar>
            <w:vAlign w:val="center"/>
          </w:tcPr>
          <w:p w14:paraId="6FC25D7E">
            <w:pPr>
              <w:spacing w:before="20" w:after="20"/>
              <w:jc w:val="center"/>
            </w:pPr>
            <w:r>
              <w:rPr>
                <w:rFonts w:ascii="宋体" w:hAnsi="宋体" w:eastAsia="宋体"/>
                <w:b w:val="0"/>
                <w:sz w:val="21"/>
              </w:rPr>
              <w:t>是</w:t>
            </w:r>
          </w:p>
        </w:tc>
        <w:tc>
          <w:tcPr>
            <w:tcW w:w="1077" w:type="dxa"/>
            <w:tcBorders>
              <w:top w:val="nil"/>
              <w:left w:val="nil"/>
              <w:bottom w:val="nil"/>
              <w:right w:val="nil"/>
            </w:tcBorders>
            <w:tcMar>
              <w:top w:w="80" w:type="dxa"/>
              <w:left w:w="120" w:type="dxa"/>
              <w:bottom w:w="80" w:type="dxa"/>
              <w:right w:w="120" w:type="dxa"/>
            </w:tcMar>
            <w:vAlign w:val="center"/>
          </w:tcPr>
          <w:p w14:paraId="3EC83C7E">
            <w:pPr>
              <w:spacing w:before="20" w:after="20"/>
              <w:jc w:val="center"/>
            </w:pPr>
            <w:r>
              <w:rPr>
                <w:rFonts w:ascii="宋体" w:hAnsi="宋体" w:eastAsia="宋体"/>
                <w:b w:val="0"/>
                <w:sz w:val="21"/>
              </w:rPr>
              <w:t>NULL</w:t>
            </w:r>
          </w:p>
        </w:tc>
        <w:tc>
          <w:tcPr>
            <w:tcW w:w="737" w:type="dxa"/>
            <w:tcBorders>
              <w:top w:val="nil"/>
              <w:left w:val="nil"/>
              <w:bottom w:val="nil"/>
              <w:right w:val="nil"/>
            </w:tcBorders>
            <w:tcMar>
              <w:top w:w="80" w:type="dxa"/>
              <w:left w:w="120" w:type="dxa"/>
              <w:bottom w:w="80" w:type="dxa"/>
              <w:right w:w="120" w:type="dxa"/>
            </w:tcMar>
            <w:vAlign w:val="center"/>
          </w:tcPr>
          <w:p w14:paraId="683A16E9">
            <w:pPr>
              <w:spacing w:before="20" w:after="20"/>
              <w:jc w:val="center"/>
            </w:pPr>
            <w:r>
              <w:rPr>
                <w:rFonts w:ascii="宋体" w:hAnsi="宋体" w:eastAsia="宋体"/>
                <w:b w:val="0"/>
                <w:sz w:val="21"/>
              </w:rPr>
              <w:t>—</w:t>
            </w:r>
          </w:p>
        </w:tc>
        <w:tc>
          <w:tcPr>
            <w:tcW w:w="3345" w:type="dxa"/>
            <w:tcBorders>
              <w:top w:val="nil"/>
              <w:left w:val="nil"/>
              <w:bottom w:val="nil"/>
              <w:right w:val="nil"/>
            </w:tcBorders>
            <w:tcMar>
              <w:top w:w="80" w:type="dxa"/>
              <w:left w:w="120" w:type="dxa"/>
              <w:bottom w:w="80" w:type="dxa"/>
              <w:right w:w="120" w:type="dxa"/>
            </w:tcMar>
            <w:vAlign w:val="center"/>
          </w:tcPr>
          <w:p w14:paraId="512E2F15">
            <w:pPr>
              <w:spacing w:before="20" w:after="20"/>
              <w:jc w:val="left"/>
            </w:pPr>
            <w:r>
              <w:rPr>
                <w:rFonts w:ascii="宋体" w:hAnsi="宋体" w:eastAsia="宋体"/>
                <w:b w:val="0"/>
                <w:sz w:val="21"/>
              </w:rPr>
              <w:t>图片高</w:t>
            </w:r>
          </w:p>
        </w:tc>
      </w:tr>
      <w:tr w14:paraId="5EF3EC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tcMar>
              <w:top w:w="80" w:type="dxa"/>
              <w:left w:w="120" w:type="dxa"/>
              <w:bottom w:w="80" w:type="dxa"/>
              <w:right w:w="120" w:type="dxa"/>
            </w:tcMar>
            <w:vAlign w:val="center"/>
          </w:tcPr>
          <w:p w14:paraId="10544B83">
            <w:pPr>
              <w:spacing w:before="20" w:after="20"/>
              <w:jc w:val="center"/>
            </w:pPr>
            <w:r>
              <w:rPr>
                <w:rFonts w:ascii="宋体" w:hAnsi="宋体" w:eastAsia="宋体"/>
                <w:b w:val="0"/>
                <w:sz w:val="21"/>
              </w:rPr>
              <w:t>views</w:t>
            </w:r>
          </w:p>
        </w:tc>
        <w:tc>
          <w:tcPr>
            <w:tcW w:w="1361" w:type="dxa"/>
            <w:tcBorders>
              <w:top w:val="nil"/>
              <w:left w:val="nil"/>
              <w:bottom w:val="nil"/>
              <w:right w:val="nil"/>
            </w:tcBorders>
            <w:tcMar>
              <w:top w:w="80" w:type="dxa"/>
              <w:left w:w="120" w:type="dxa"/>
              <w:bottom w:w="80" w:type="dxa"/>
              <w:right w:w="120" w:type="dxa"/>
            </w:tcMar>
            <w:vAlign w:val="center"/>
          </w:tcPr>
          <w:p w14:paraId="59995C82">
            <w:pPr>
              <w:spacing w:before="20" w:after="20"/>
              <w:jc w:val="center"/>
            </w:pPr>
            <w:r>
              <w:rPr>
                <w:rFonts w:ascii="宋体" w:hAnsi="宋体" w:eastAsia="宋体"/>
                <w:b w:val="0"/>
                <w:sz w:val="21"/>
              </w:rPr>
              <w:t>int</w:t>
            </w:r>
          </w:p>
        </w:tc>
        <w:tc>
          <w:tcPr>
            <w:tcW w:w="794" w:type="dxa"/>
            <w:tcBorders>
              <w:top w:val="nil"/>
              <w:left w:val="nil"/>
              <w:bottom w:val="nil"/>
              <w:right w:val="nil"/>
            </w:tcBorders>
            <w:tcMar>
              <w:top w:w="80" w:type="dxa"/>
              <w:left w:w="120" w:type="dxa"/>
              <w:bottom w:w="80" w:type="dxa"/>
              <w:right w:w="120" w:type="dxa"/>
            </w:tcMar>
            <w:vAlign w:val="center"/>
          </w:tcPr>
          <w:p w14:paraId="719D5427">
            <w:pPr>
              <w:spacing w:before="20" w:after="20"/>
              <w:jc w:val="center"/>
            </w:pPr>
            <w:r>
              <w:rPr>
                <w:rFonts w:ascii="宋体" w:hAnsi="宋体" w:eastAsia="宋体"/>
                <w:b w:val="0"/>
                <w:sz w:val="21"/>
              </w:rPr>
              <w:t>是</w:t>
            </w:r>
          </w:p>
        </w:tc>
        <w:tc>
          <w:tcPr>
            <w:tcW w:w="1077" w:type="dxa"/>
            <w:tcBorders>
              <w:top w:val="nil"/>
              <w:left w:val="nil"/>
              <w:bottom w:val="nil"/>
              <w:right w:val="nil"/>
            </w:tcBorders>
            <w:tcMar>
              <w:top w:w="80" w:type="dxa"/>
              <w:left w:w="120" w:type="dxa"/>
              <w:bottom w:w="80" w:type="dxa"/>
              <w:right w:w="120" w:type="dxa"/>
            </w:tcMar>
            <w:vAlign w:val="center"/>
          </w:tcPr>
          <w:p w14:paraId="232A1371">
            <w:pPr>
              <w:spacing w:before="20" w:after="20"/>
              <w:jc w:val="center"/>
            </w:pPr>
            <w:r>
              <w:rPr>
                <w:rFonts w:ascii="宋体" w:hAnsi="宋体" w:eastAsia="宋体"/>
                <w:b w:val="0"/>
                <w:sz w:val="21"/>
              </w:rPr>
              <w:t>0</w:t>
            </w:r>
          </w:p>
        </w:tc>
        <w:tc>
          <w:tcPr>
            <w:tcW w:w="737" w:type="dxa"/>
            <w:tcBorders>
              <w:top w:val="nil"/>
              <w:left w:val="nil"/>
              <w:bottom w:val="nil"/>
              <w:right w:val="nil"/>
            </w:tcBorders>
            <w:tcMar>
              <w:top w:w="80" w:type="dxa"/>
              <w:left w:w="120" w:type="dxa"/>
              <w:bottom w:w="80" w:type="dxa"/>
              <w:right w:w="120" w:type="dxa"/>
            </w:tcMar>
            <w:vAlign w:val="center"/>
          </w:tcPr>
          <w:p w14:paraId="40F3E9C5">
            <w:pPr>
              <w:spacing w:before="20" w:after="20"/>
              <w:jc w:val="center"/>
            </w:pPr>
            <w:r>
              <w:rPr>
                <w:rFonts w:ascii="宋体" w:hAnsi="宋体" w:eastAsia="宋体"/>
                <w:b w:val="0"/>
                <w:sz w:val="21"/>
              </w:rPr>
              <w:t>—</w:t>
            </w:r>
          </w:p>
        </w:tc>
        <w:tc>
          <w:tcPr>
            <w:tcW w:w="3345" w:type="dxa"/>
            <w:tcBorders>
              <w:top w:val="nil"/>
              <w:left w:val="nil"/>
              <w:bottom w:val="nil"/>
              <w:right w:val="nil"/>
            </w:tcBorders>
            <w:tcMar>
              <w:top w:w="80" w:type="dxa"/>
              <w:left w:w="120" w:type="dxa"/>
              <w:bottom w:w="80" w:type="dxa"/>
              <w:right w:w="120" w:type="dxa"/>
            </w:tcMar>
            <w:vAlign w:val="center"/>
          </w:tcPr>
          <w:p w14:paraId="7895B555">
            <w:pPr>
              <w:spacing w:before="20" w:after="20"/>
              <w:jc w:val="left"/>
            </w:pPr>
            <w:r>
              <w:rPr>
                <w:rFonts w:ascii="宋体" w:hAnsi="宋体" w:eastAsia="宋体"/>
                <w:b w:val="0"/>
                <w:sz w:val="21"/>
              </w:rPr>
              <w:t>浏览量</w:t>
            </w:r>
          </w:p>
        </w:tc>
      </w:tr>
      <w:tr w14:paraId="6731E3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tcMar>
              <w:top w:w="80" w:type="dxa"/>
              <w:left w:w="120" w:type="dxa"/>
              <w:bottom w:w="80" w:type="dxa"/>
              <w:right w:w="120" w:type="dxa"/>
            </w:tcMar>
            <w:vAlign w:val="center"/>
          </w:tcPr>
          <w:p w14:paraId="1A01650C">
            <w:pPr>
              <w:spacing w:before="20" w:after="20"/>
              <w:jc w:val="center"/>
            </w:pPr>
            <w:r>
              <w:rPr>
                <w:rFonts w:ascii="宋体" w:hAnsi="宋体" w:eastAsia="宋体"/>
                <w:b w:val="0"/>
                <w:sz w:val="21"/>
              </w:rPr>
              <w:t>likes</w:t>
            </w:r>
          </w:p>
        </w:tc>
        <w:tc>
          <w:tcPr>
            <w:tcW w:w="1361" w:type="dxa"/>
            <w:tcBorders>
              <w:top w:val="nil"/>
              <w:left w:val="nil"/>
              <w:bottom w:val="nil"/>
              <w:right w:val="nil"/>
            </w:tcBorders>
            <w:tcMar>
              <w:top w:w="80" w:type="dxa"/>
              <w:left w:w="120" w:type="dxa"/>
              <w:bottom w:w="80" w:type="dxa"/>
              <w:right w:w="120" w:type="dxa"/>
            </w:tcMar>
            <w:vAlign w:val="center"/>
          </w:tcPr>
          <w:p w14:paraId="7456F1C3">
            <w:pPr>
              <w:spacing w:before="20" w:after="20"/>
              <w:jc w:val="center"/>
            </w:pPr>
            <w:r>
              <w:rPr>
                <w:rFonts w:ascii="宋体" w:hAnsi="宋体" w:eastAsia="宋体"/>
                <w:b w:val="0"/>
                <w:sz w:val="21"/>
              </w:rPr>
              <w:t>int</w:t>
            </w:r>
          </w:p>
        </w:tc>
        <w:tc>
          <w:tcPr>
            <w:tcW w:w="794" w:type="dxa"/>
            <w:tcBorders>
              <w:top w:val="nil"/>
              <w:left w:val="nil"/>
              <w:bottom w:val="nil"/>
              <w:right w:val="nil"/>
            </w:tcBorders>
            <w:tcMar>
              <w:top w:w="80" w:type="dxa"/>
              <w:left w:w="120" w:type="dxa"/>
              <w:bottom w:w="80" w:type="dxa"/>
              <w:right w:w="120" w:type="dxa"/>
            </w:tcMar>
            <w:vAlign w:val="center"/>
          </w:tcPr>
          <w:p w14:paraId="53719448">
            <w:pPr>
              <w:spacing w:before="20" w:after="20"/>
              <w:jc w:val="center"/>
            </w:pPr>
            <w:r>
              <w:rPr>
                <w:rFonts w:ascii="宋体" w:hAnsi="宋体" w:eastAsia="宋体"/>
                <w:b w:val="0"/>
                <w:sz w:val="21"/>
              </w:rPr>
              <w:t>是</w:t>
            </w:r>
          </w:p>
        </w:tc>
        <w:tc>
          <w:tcPr>
            <w:tcW w:w="1077" w:type="dxa"/>
            <w:tcBorders>
              <w:top w:val="nil"/>
              <w:left w:val="nil"/>
              <w:bottom w:val="nil"/>
              <w:right w:val="nil"/>
            </w:tcBorders>
            <w:tcMar>
              <w:top w:w="80" w:type="dxa"/>
              <w:left w:w="120" w:type="dxa"/>
              <w:bottom w:w="80" w:type="dxa"/>
              <w:right w:w="120" w:type="dxa"/>
            </w:tcMar>
            <w:vAlign w:val="center"/>
          </w:tcPr>
          <w:p w14:paraId="2CF9BFFC">
            <w:pPr>
              <w:spacing w:before="20" w:after="20"/>
              <w:jc w:val="center"/>
            </w:pPr>
            <w:r>
              <w:rPr>
                <w:rFonts w:ascii="宋体" w:hAnsi="宋体" w:eastAsia="宋体"/>
                <w:b w:val="0"/>
                <w:sz w:val="21"/>
              </w:rPr>
              <w:t>0</w:t>
            </w:r>
          </w:p>
        </w:tc>
        <w:tc>
          <w:tcPr>
            <w:tcW w:w="737" w:type="dxa"/>
            <w:tcBorders>
              <w:top w:val="nil"/>
              <w:left w:val="nil"/>
              <w:bottom w:val="nil"/>
              <w:right w:val="nil"/>
            </w:tcBorders>
            <w:tcMar>
              <w:top w:w="80" w:type="dxa"/>
              <w:left w:w="120" w:type="dxa"/>
              <w:bottom w:w="80" w:type="dxa"/>
              <w:right w:w="120" w:type="dxa"/>
            </w:tcMar>
            <w:vAlign w:val="center"/>
          </w:tcPr>
          <w:p w14:paraId="1E2933D3">
            <w:pPr>
              <w:spacing w:before="20" w:after="20"/>
              <w:jc w:val="center"/>
            </w:pPr>
            <w:r>
              <w:rPr>
                <w:rFonts w:ascii="宋体" w:hAnsi="宋体" w:eastAsia="宋体"/>
                <w:b w:val="0"/>
                <w:sz w:val="21"/>
              </w:rPr>
              <w:t>—</w:t>
            </w:r>
          </w:p>
        </w:tc>
        <w:tc>
          <w:tcPr>
            <w:tcW w:w="3345" w:type="dxa"/>
            <w:tcBorders>
              <w:top w:val="nil"/>
              <w:left w:val="nil"/>
              <w:bottom w:val="nil"/>
              <w:right w:val="nil"/>
            </w:tcBorders>
            <w:tcMar>
              <w:top w:w="80" w:type="dxa"/>
              <w:left w:w="120" w:type="dxa"/>
              <w:bottom w:w="80" w:type="dxa"/>
              <w:right w:w="120" w:type="dxa"/>
            </w:tcMar>
            <w:vAlign w:val="center"/>
          </w:tcPr>
          <w:p w14:paraId="288CEED0">
            <w:pPr>
              <w:spacing w:before="20" w:after="20"/>
              <w:jc w:val="left"/>
            </w:pPr>
            <w:r>
              <w:rPr>
                <w:rFonts w:ascii="宋体" w:hAnsi="宋体" w:eastAsia="宋体"/>
                <w:b w:val="0"/>
                <w:sz w:val="21"/>
              </w:rPr>
              <w:t>点赞数</w:t>
            </w:r>
          </w:p>
        </w:tc>
      </w:tr>
      <w:tr w14:paraId="0A02C5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tcMar>
              <w:top w:w="80" w:type="dxa"/>
              <w:left w:w="120" w:type="dxa"/>
              <w:bottom w:w="80" w:type="dxa"/>
              <w:right w:w="120" w:type="dxa"/>
            </w:tcMar>
            <w:vAlign w:val="center"/>
          </w:tcPr>
          <w:p w14:paraId="6785FF88">
            <w:pPr>
              <w:spacing w:before="20" w:after="20"/>
              <w:jc w:val="center"/>
            </w:pPr>
            <w:r>
              <w:rPr>
                <w:rFonts w:ascii="宋体" w:hAnsi="宋体" w:eastAsia="宋体"/>
                <w:b w:val="0"/>
                <w:sz w:val="21"/>
              </w:rPr>
              <w:t>status</w:t>
            </w:r>
          </w:p>
        </w:tc>
        <w:tc>
          <w:tcPr>
            <w:tcW w:w="1361" w:type="dxa"/>
            <w:tcBorders>
              <w:top w:val="nil"/>
              <w:left w:val="nil"/>
              <w:bottom w:val="nil"/>
              <w:right w:val="nil"/>
            </w:tcBorders>
            <w:tcMar>
              <w:top w:w="80" w:type="dxa"/>
              <w:left w:w="120" w:type="dxa"/>
              <w:bottom w:w="80" w:type="dxa"/>
              <w:right w:w="120" w:type="dxa"/>
            </w:tcMar>
            <w:vAlign w:val="center"/>
          </w:tcPr>
          <w:p w14:paraId="79578586">
            <w:pPr>
              <w:spacing w:before="20" w:after="20"/>
              <w:jc w:val="center"/>
            </w:pPr>
            <w:r>
              <w:rPr>
                <w:rFonts w:ascii="宋体" w:hAnsi="宋体" w:eastAsia="宋体"/>
                <w:b w:val="0"/>
                <w:sz w:val="21"/>
              </w:rPr>
              <w:t>int</w:t>
            </w:r>
          </w:p>
        </w:tc>
        <w:tc>
          <w:tcPr>
            <w:tcW w:w="794" w:type="dxa"/>
            <w:tcBorders>
              <w:top w:val="nil"/>
              <w:left w:val="nil"/>
              <w:bottom w:val="nil"/>
              <w:right w:val="nil"/>
            </w:tcBorders>
            <w:tcMar>
              <w:top w:w="80" w:type="dxa"/>
              <w:left w:w="120" w:type="dxa"/>
              <w:bottom w:w="80" w:type="dxa"/>
              <w:right w:w="120" w:type="dxa"/>
            </w:tcMar>
            <w:vAlign w:val="center"/>
          </w:tcPr>
          <w:p w14:paraId="47398A4D">
            <w:pPr>
              <w:spacing w:before="20" w:after="20"/>
              <w:jc w:val="center"/>
            </w:pPr>
            <w:r>
              <w:rPr>
                <w:rFonts w:ascii="宋体" w:hAnsi="宋体" w:eastAsia="宋体"/>
                <w:b w:val="0"/>
                <w:sz w:val="21"/>
              </w:rPr>
              <w:t>是</w:t>
            </w:r>
          </w:p>
        </w:tc>
        <w:tc>
          <w:tcPr>
            <w:tcW w:w="1077" w:type="dxa"/>
            <w:tcBorders>
              <w:top w:val="nil"/>
              <w:left w:val="nil"/>
              <w:bottom w:val="nil"/>
              <w:right w:val="nil"/>
            </w:tcBorders>
            <w:tcMar>
              <w:top w:w="80" w:type="dxa"/>
              <w:left w:w="120" w:type="dxa"/>
              <w:bottom w:w="80" w:type="dxa"/>
              <w:right w:w="120" w:type="dxa"/>
            </w:tcMar>
            <w:vAlign w:val="center"/>
          </w:tcPr>
          <w:p w14:paraId="7DE8B856">
            <w:pPr>
              <w:spacing w:before="20" w:after="20"/>
              <w:jc w:val="center"/>
            </w:pPr>
            <w:r>
              <w:rPr>
                <w:rFonts w:ascii="宋体" w:hAnsi="宋体" w:eastAsia="宋体"/>
                <w:b w:val="0"/>
                <w:sz w:val="21"/>
              </w:rPr>
              <w:t>NULL</w:t>
            </w:r>
          </w:p>
        </w:tc>
        <w:tc>
          <w:tcPr>
            <w:tcW w:w="737" w:type="dxa"/>
            <w:tcBorders>
              <w:top w:val="nil"/>
              <w:left w:val="nil"/>
              <w:bottom w:val="nil"/>
              <w:right w:val="nil"/>
            </w:tcBorders>
            <w:tcMar>
              <w:top w:w="80" w:type="dxa"/>
              <w:left w:w="120" w:type="dxa"/>
              <w:bottom w:w="80" w:type="dxa"/>
              <w:right w:w="120" w:type="dxa"/>
            </w:tcMar>
            <w:vAlign w:val="center"/>
          </w:tcPr>
          <w:p w14:paraId="610E8460">
            <w:pPr>
              <w:spacing w:before="20" w:after="20"/>
              <w:jc w:val="center"/>
            </w:pPr>
            <w:r>
              <w:rPr>
                <w:rFonts w:ascii="宋体" w:hAnsi="宋体" w:eastAsia="宋体"/>
                <w:b w:val="0"/>
                <w:sz w:val="21"/>
              </w:rPr>
              <w:t>—</w:t>
            </w:r>
          </w:p>
        </w:tc>
        <w:tc>
          <w:tcPr>
            <w:tcW w:w="3345" w:type="dxa"/>
            <w:tcBorders>
              <w:top w:val="nil"/>
              <w:left w:val="nil"/>
              <w:bottom w:val="nil"/>
              <w:right w:val="nil"/>
            </w:tcBorders>
            <w:tcMar>
              <w:top w:w="80" w:type="dxa"/>
              <w:left w:w="120" w:type="dxa"/>
              <w:bottom w:w="80" w:type="dxa"/>
              <w:right w:w="120" w:type="dxa"/>
            </w:tcMar>
            <w:vAlign w:val="center"/>
          </w:tcPr>
          <w:p w14:paraId="65724972">
            <w:pPr>
              <w:spacing w:before="20" w:after="20"/>
              <w:jc w:val="left"/>
            </w:pPr>
            <w:r>
              <w:rPr>
                <w:rFonts w:ascii="宋体" w:hAnsi="宋体" w:eastAsia="宋体"/>
                <w:b w:val="0"/>
                <w:sz w:val="21"/>
              </w:rPr>
              <w:t>—</w:t>
            </w:r>
          </w:p>
        </w:tc>
      </w:tr>
      <w:tr w14:paraId="036A06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single" w:color="000000" w:sz="8" w:space="0"/>
              <w:right w:val="nil"/>
            </w:tcBorders>
            <w:tcMar>
              <w:top w:w="80" w:type="dxa"/>
              <w:left w:w="120" w:type="dxa"/>
              <w:bottom w:w="80" w:type="dxa"/>
              <w:right w:w="120" w:type="dxa"/>
            </w:tcMar>
            <w:vAlign w:val="center"/>
          </w:tcPr>
          <w:p w14:paraId="63897AE6">
            <w:pPr>
              <w:spacing w:before="20" w:after="20"/>
              <w:jc w:val="center"/>
            </w:pPr>
            <w:r>
              <w:rPr>
                <w:rFonts w:ascii="宋体" w:hAnsi="宋体" w:eastAsia="宋体"/>
                <w:b w:val="0"/>
                <w:sz w:val="21"/>
              </w:rPr>
              <w:t>created_at</w:t>
            </w:r>
          </w:p>
        </w:tc>
        <w:tc>
          <w:tcPr>
            <w:tcW w:w="1361" w:type="dxa"/>
            <w:tcBorders>
              <w:top w:val="nil"/>
              <w:left w:val="nil"/>
              <w:bottom w:val="single" w:color="000000" w:sz="8" w:space="0"/>
              <w:right w:val="nil"/>
            </w:tcBorders>
            <w:tcMar>
              <w:top w:w="80" w:type="dxa"/>
              <w:left w:w="120" w:type="dxa"/>
              <w:bottom w:w="80" w:type="dxa"/>
              <w:right w:w="120" w:type="dxa"/>
            </w:tcMar>
            <w:vAlign w:val="center"/>
          </w:tcPr>
          <w:p w14:paraId="2E693FED">
            <w:pPr>
              <w:spacing w:before="20" w:after="20"/>
              <w:jc w:val="center"/>
            </w:pPr>
            <w:r>
              <w:rPr>
                <w:rFonts w:ascii="宋体" w:hAnsi="宋体" w:eastAsia="宋体"/>
                <w:b w:val="0"/>
                <w:sz w:val="21"/>
              </w:rPr>
              <w:t>datetime</w:t>
            </w:r>
          </w:p>
        </w:tc>
        <w:tc>
          <w:tcPr>
            <w:tcW w:w="794" w:type="dxa"/>
            <w:tcBorders>
              <w:top w:val="nil"/>
              <w:left w:val="nil"/>
              <w:bottom w:val="single" w:color="000000" w:sz="8" w:space="0"/>
              <w:right w:val="nil"/>
            </w:tcBorders>
            <w:tcMar>
              <w:top w:w="80" w:type="dxa"/>
              <w:left w:w="120" w:type="dxa"/>
              <w:bottom w:w="80" w:type="dxa"/>
              <w:right w:w="120" w:type="dxa"/>
            </w:tcMar>
            <w:vAlign w:val="center"/>
          </w:tcPr>
          <w:p w14:paraId="195D4019">
            <w:pPr>
              <w:spacing w:before="20" w:after="20"/>
              <w:jc w:val="center"/>
            </w:pPr>
            <w:r>
              <w:rPr>
                <w:rFonts w:ascii="宋体" w:hAnsi="宋体" w:eastAsia="宋体"/>
                <w:b w:val="0"/>
                <w:sz w:val="21"/>
              </w:rPr>
              <w:t>是</w:t>
            </w:r>
          </w:p>
        </w:tc>
        <w:tc>
          <w:tcPr>
            <w:tcW w:w="1077" w:type="dxa"/>
            <w:tcBorders>
              <w:top w:val="nil"/>
              <w:left w:val="nil"/>
              <w:bottom w:val="single" w:color="000000" w:sz="8" w:space="0"/>
              <w:right w:val="nil"/>
            </w:tcBorders>
            <w:tcMar>
              <w:top w:w="80" w:type="dxa"/>
              <w:left w:w="120" w:type="dxa"/>
              <w:bottom w:w="80" w:type="dxa"/>
              <w:right w:w="120" w:type="dxa"/>
            </w:tcMar>
            <w:vAlign w:val="center"/>
          </w:tcPr>
          <w:p w14:paraId="5F8DA9C1">
            <w:pPr>
              <w:spacing w:before="20" w:after="20"/>
              <w:jc w:val="center"/>
            </w:pPr>
            <w:r>
              <w:rPr>
                <w:rFonts w:ascii="宋体" w:hAnsi="宋体" w:eastAsia="宋体"/>
                <w:b w:val="0"/>
                <w:sz w:val="21"/>
              </w:rPr>
              <w:t>CURRENT_TIMESTAMP</w:t>
            </w:r>
          </w:p>
        </w:tc>
        <w:tc>
          <w:tcPr>
            <w:tcW w:w="737" w:type="dxa"/>
            <w:tcBorders>
              <w:top w:val="nil"/>
              <w:left w:val="nil"/>
              <w:bottom w:val="single" w:color="000000" w:sz="8" w:space="0"/>
              <w:right w:val="nil"/>
            </w:tcBorders>
            <w:tcMar>
              <w:top w:w="80" w:type="dxa"/>
              <w:left w:w="120" w:type="dxa"/>
              <w:bottom w:w="80" w:type="dxa"/>
              <w:right w:w="120" w:type="dxa"/>
            </w:tcMar>
            <w:vAlign w:val="center"/>
          </w:tcPr>
          <w:p w14:paraId="64D2BD2E">
            <w:pPr>
              <w:spacing w:before="20" w:after="20"/>
              <w:jc w:val="center"/>
            </w:pPr>
            <w:r>
              <w:rPr>
                <w:rFonts w:ascii="宋体" w:hAnsi="宋体" w:eastAsia="宋体"/>
                <w:b w:val="0"/>
                <w:sz w:val="21"/>
              </w:rPr>
              <w:t>—</w:t>
            </w:r>
          </w:p>
        </w:tc>
        <w:tc>
          <w:tcPr>
            <w:tcW w:w="3345" w:type="dxa"/>
            <w:tcBorders>
              <w:top w:val="nil"/>
              <w:left w:val="nil"/>
              <w:bottom w:val="single" w:color="000000" w:sz="8" w:space="0"/>
              <w:right w:val="nil"/>
            </w:tcBorders>
            <w:tcMar>
              <w:top w:w="80" w:type="dxa"/>
              <w:left w:w="120" w:type="dxa"/>
              <w:bottom w:w="80" w:type="dxa"/>
              <w:right w:w="120" w:type="dxa"/>
            </w:tcMar>
            <w:vAlign w:val="center"/>
          </w:tcPr>
          <w:p w14:paraId="09D33A50">
            <w:pPr>
              <w:spacing w:before="20" w:after="20"/>
              <w:jc w:val="left"/>
            </w:pPr>
            <w:r>
              <w:rPr>
                <w:rFonts w:ascii="宋体" w:hAnsi="宋体" w:eastAsia="宋体"/>
                <w:b w:val="0"/>
                <w:sz w:val="21"/>
              </w:rPr>
              <w:t>发布时间</w:t>
            </w:r>
          </w:p>
        </w:tc>
      </w:tr>
    </w:tbl>
    <w:p w14:paraId="491A3AD2"/>
    <w:p w14:paraId="3A6D924C">
      <w:r>
        <w:rPr>
          <w:rFonts w:ascii="宋体" w:hAnsi="宋体" w:eastAsia="宋体"/>
          <w:sz w:val="24"/>
        </w:rPr>
        <w:t>community_posts 表用于保存摄影经验分享、创作技巧和专题文章内容。通过 title、excerpt、content、tags 等字段，系统既能在列表页展示文章摘要，也能在详情页展示完整正文，并结合 views 字段完成阅读热度统计。</w:t>
      </w:r>
    </w:p>
    <w:p w14:paraId="1EC8FA0D">
      <w:pPr>
        <w:pStyle w:val="167"/>
        <w:jc w:val="center"/>
      </w:pPr>
      <w:r>
        <w:rPr>
          <w:rFonts w:ascii="宋体" w:hAnsi="宋体" w:eastAsia="宋体"/>
          <w:sz w:val="21"/>
        </w:rPr>
        <w:t>表5-3 community_posts 表字段定义</w:t>
      </w:r>
    </w:p>
    <w:tbl>
      <w:tblPr>
        <w:tblStyle w:val="3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1"/>
        <w:gridCol w:w="1982"/>
        <w:gridCol w:w="933"/>
        <w:gridCol w:w="2507"/>
        <w:gridCol w:w="933"/>
        <w:gridCol w:w="1185"/>
      </w:tblGrid>
      <w:tr w14:paraId="4B570B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bottom w:val="single" w:color="000000" w:sz="8" w:space="0"/>
            </w:tcBorders>
            <w:tcMar>
              <w:top w:w="80" w:type="dxa"/>
              <w:left w:w="120" w:type="dxa"/>
              <w:bottom w:w="80" w:type="dxa"/>
              <w:right w:w="120" w:type="dxa"/>
            </w:tcMar>
            <w:vAlign w:val="center"/>
          </w:tcPr>
          <w:p w14:paraId="79282C74">
            <w:pPr>
              <w:spacing w:before="20" w:after="20"/>
              <w:jc w:val="center"/>
            </w:pPr>
            <w:r>
              <w:rPr>
                <w:rFonts w:ascii="宋体" w:hAnsi="宋体" w:eastAsia="宋体"/>
                <w:b/>
                <w:sz w:val="21"/>
              </w:rPr>
              <w:t>字段</w:t>
            </w:r>
          </w:p>
        </w:tc>
        <w:tc>
          <w:tcPr>
            <w:tcW w:w="1417" w:type="dxa"/>
            <w:tcBorders>
              <w:bottom w:val="single" w:color="000000" w:sz="8" w:space="0"/>
            </w:tcBorders>
            <w:tcMar>
              <w:top w:w="80" w:type="dxa"/>
              <w:left w:w="120" w:type="dxa"/>
              <w:bottom w:w="80" w:type="dxa"/>
              <w:right w:w="120" w:type="dxa"/>
            </w:tcMar>
            <w:vAlign w:val="center"/>
          </w:tcPr>
          <w:p w14:paraId="3EC23B52">
            <w:pPr>
              <w:spacing w:before="20" w:after="20"/>
              <w:jc w:val="center"/>
            </w:pPr>
            <w:r>
              <w:rPr>
                <w:rFonts w:ascii="宋体" w:hAnsi="宋体" w:eastAsia="宋体"/>
                <w:b/>
                <w:sz w:val="21"/>
              </w:rPr>
              <w:t>类型</w:t>
            </w:r>
          </w:p>
        </w:tc>
        <w:tc>
          <w:tcPr>
            <w:tcW w:w="794" w:type="dxa"/>
            <w:tcBorders>
              <w:bottom w:val="single" w:color="000000" w:sz="8" w:space="0"/>
            </w:tcBorders>
            <w:tcMar>
              <w:top w:w="80" w:type="dxa"/>
              <w:left w:w="120" w:type="dxa"/>
              <w:bottom w:w="80" w:type="dxa"/>
              <w:right w:w="120" w:type="dxa"/>
            </w:tcMar>
            <w:vAlign w:val="center"/>
          </w:tcPr>
          <w:p w14:paraId="2B5E0DE0">
            <w:pPr>
              <w:spacing w:before="20" w:after="20"/>
              <w:jc w:val="center"/>
            </w:pPr>
            <w:r>
              <w:rPr>
                <w:rFonts w:ascii="宋体" w:hAnsi="宋体" w:eastAsia="宋体"/>
                <w:b/>
                <w:sz w:val="21"/>
              </w:rPr>
              <w:t>允许空</w:t>
            </w:r>
          </w:p>
        </w:tc>
        <w:tc>
          <w:tcPr>
            <w:tcW w:w="1134" w:type="dxa"/>
            <w:tcBorders>
              <w:bottom w:val="single" w:color="000000" w:sz="8" w:space="0"/>
            </w:tcBorders>
            <w:tcMar>
              <w:top w:w="80" w:type="dxa"/>
              <w:left w:w="120" w:type="dxa"/>
              <w:bottom w:w="80" w:type="dxa"/>
              <w:right w:w="120" w:type="dxa"/>
            </w:tcMar>
            <w:vAlign w:val="center"/>
          </w:tcPr>
          <w:p w14:paraId="33EC6DFD">
            <w:pPr>
              <w:spacing w:before="20" w:after="20"/>
              <w:jc w:val="center"/>
            </w:pPr>
            <w:r>
              <w:rPr>
                <w:rFonts w:ascii="宋体" w:hAnsi="宋体" w:eastAsia="宋体"/>
                <w:b/>
                <w:sz w:val="21"/>
              </w:rPr>
              <w:t>默认值</w:t>
            </w:r>
          </w:p>
        </w:tc>
        <w:tc>
          <w:tcPr>
            <w:tcW w:w="737" w:type="dxa"/>
            <w:tcBorders>
              <w:bottom w:val="single" w:color="000000" w:sz="8" w:space="0"/>
            </w:tcBorders>
            <w:tcMar>
              <w:top w:w="80" w:type="dxa"/>
              <w:left w:w="120" w:type="dxa"/>
              <w:bottom w:w="80" w:type="dxa"/>
              <w:right w:w="120" w:type="dxa"/>
            </w:tcMar>
            <w:vAlign w:val="center"/>
          </w:tcPr>
          <w:p w14:paraId="50B41ED7">
            <w:pPr>
              <w:spacing w:before="20" w:after="20"/>
              <w:jc w:val="center"/>
            </w:pPr>
            <w:r>
              <w:rPr>
                <w:rFonts w:ascii="宋体" w:hAnsi="宋体" w:eastAsia="宋体"/>
                <w:b/>
                <w:sz w:val="21"/>
              </w:rPr>
              <w:t>键</w:t>
            </w:r>
          </w:p>
        </w:tc>
        <w:tc>
          <w:tcPr>
            <w:tcW w:w="3175" w:type="dxa"/>
            <w:tcBorders>
              <w:bottom w:val="single" w:color="000000" w:sz="8" w:space="0"/>
            </w:tcBorders>
            <w:tcMar>
              <w:top w:w="80" w:type="dxa"/>
              <w:left w:w="120" w:type="dxa"/>
              <w:bottom w:w="80" w:type="dxa"/>
              <w:right w:w="120" w:type="dxa"/>
            </w:tcMar>
            <w:vAlign w:val="center"/>
          </w:tcPr>
          <w:p w14:paraId="6AEF68C5">
            <w:pPr>
              <w:spacing w:before="20" w:after="20"/>
              <w:jc w:val="center"/>
            </w:pPr>
            <w:r>
              <w:rPr>
                <w:rFonts w:ascii="宋体" w:hAnsi="宋体" w:eastAsia="宋体"/>
                <w:b/>
                <w:sz w:val="21"/>
              </w:rPr>
              <w:t>说明</w:t>
            </w:r>
          </w:p>
        </w:tc>
      </w:tr>
      <w:tr w14:paraId="4685DA5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op w:val="nil"/>
              <w:left w:val="nil"/>
              <w:bottom w:val="nil"/>
              <w:right w:val="nil"/>
            </w:tcBorders>
            <w:tcMar>
              <w:top w:w="80" w:type="dxa"/>
              <w:left w:w="120" w:type="dxa"/>
              <w:bottom w:w="80" w:type="dxa"/>
              <w:right w:w="120" w:type="dxa"/>
            </w:tcMar>
            <w:vAlign w:val="center"/>
          </w:tcPr>
          <w:p w14:paraId="02059C31">
            <w:pPr>
              <w:spacing w:before="20" w:after="20"/>
              <w:jc w:val="center"/>
            </w:pPr>
            <w:r>
              <w:rPr>
                <w:rFonts w:ascii="宋体" w:hAnsi="宋体" w:eastAsia="宋体"/>
                <w:b w:val="0"/>
                <w:sz w:val="21"/>
              </w:rPr>
              <w:t>id</w:t>
            </w:r>
          </w:p>
        </w:tc>
        <w:tc>
          <w:tcPr>
            <w:tcW w:w="1417" w:type="dxa"/>
            <w:tcBorders>
              <w:top w:val="nil"/>
              <w:left w:val="nil"/>
              <w:bottom w:val="nil"/>
              <w:right w:val="nil"/>
            </w:tcBorders>
            <w:tcMar>
              <w:top w:w="80" w:type="dxa"/>
              <w:left w:w="120" w:type="dxa"/>
              <w:bottom w:w="80" w:type="dxa"/>
              <w:right w:w="120" w:type="dxa"/>
            </w:tcMar>
            <w:vAlign w:val="center"/>
          </w:tcPr>
          <w:p w14:paraId="6C2BD9B3">
            <w:pPr>
              <w:spacing w:before="20" w:after="20"/>
              <w:jc w:val="center"/>
            </w:pPr>
            <w:r>
              <w:rPr>
                <w:rFonts w:ascii="宋体" w:hAnsi="宋体" w:eastAsia="宋体"/>
                <w:b w:val="0"/>
                <w:sz w:val="21"/>
              </w:rPr>
              <w:t>bigint</w:t>
            </w:r>
          </w:p>
        </w:tc>
        <w:tc>
          <w:tcPr>
            <w:tcW w:w="794" w:type="dxa"/>
            <w:tcBorders>
              <w:top w:val="nil"/>
              <w:left w:val="nil"/>
              <w:bottom w:val="nil"/>
              <w:right w:val="nil"/>
            </w:tcBorders>
            <w:tcMar>
              <w:top w:w="80" w:type="dxa"/>
              <w:left w:w="120" w:type="dxa"/>
              <w:bottom w:w="80" w:type="dxa"/>
              <w:right w:w="120" w:type="dxa"/>
            </w:tcMar>
            <w:vAlign w:val="center"/>
          </w:tcPr>
          <w:p w14:paraId="70CDA4DB">
            <w:pPr>
              <w:spacing w:before="20" w:after="20"/>
              <w:jc w:val="center"/>
            </w:pPr>
            <w:r>
              <w:rPr>
                <w:rFonts w:ascii="宋体" w:hAnsi="宋体" w:eastAsia="宋体"/>
                <w:b w:val="0"/>
                <w:sz w:val="21"/>
              </w:rPr>
              <w:t>否</w:t>
            </w:r>
          </w:p>
        </w:tc>
        <w:tc>
          <w:tcPr>
            <w:tcW w:w="1134" w:type="dxa"/>
            <w:tcBorders>
              <w:top w:val="nil"/>
              <w:left w:val="nil"/>
              <w:bottom w:val="nil"/>
              <w:right w:val="nil"/>
            </w:tcBorders>
            <w:tcMar>
              <w:top w:w="80" w:type="dxa"/>
              <w:left w:w="120" w:type="dxa"/>
              <w:bottom w:w="80" w:type="dxa"/>
              <w:right w:w="120" w:type="dxa"/>
            </w:tcMar>
            <w:vAlign w:val="center"/>
          </w:tcPr>
          <w:p w14:paraId="0970A569">
            <w:pPr>
              <w:spacing w:before="20" w:after="20"/>
              <w:jc w:val="center"/>
            </w:pPr>
            <w:r>
              <w:rPr>
                <w:rFonts w:ascii="宋体" w:hAnsi="宋体" w:eastAsia="宋体"/>
                <w:b w:val="0"/>
                <w:sz w:val="21"/>
              </w:rPr>
              <w:t>—</w:t>
            </w:r>
          </w:p>
        </w:tc>
        <w:tc>
          <w:tcPr>
            <w:tcW w:w="737" w:type="dxa"/>
            <w:tcBorders>
              <w:top w:val="nil"/>
              <w:left w:val="nil"/>
              <w:bottom w:val="nil"/>
              <w:right w:val="nil"/>
            </w:tcBorders>
            <w:tcMar>
              <w:top w:w="80" w:type="dxa"/>
              <w:left w:w="120" w:type="dxa"/>
              <w:bottom w:w="80" w:type="dxa"/>
              <w:right w:w="120" w:type="dxa"/>
            </w:tcMar>
            <w:vAlign w:val="center"/>
          </w:tcPr>
          <w:p w14:paraId="60D6C9F0">
            <w:pPr>
              <w:spacing w:before="20" w:after="20"/>
              <w:jc w:val="center"/>
            </w:pPr>
            <w:r>
              <w:rPr>
                <w:rFonts w:ascii="宋体" w:hAnsi="宋体" w:eastAsia="宋体"/>
                <w:b w:val="0"/>
                <w:sz w:val="21"/>
              </w:rPr>
              <w:t>PK</w:t>
            </w:r>
          </w:p>
        </w:tc>
        <w:tc>
          <w:tcPr>
            <w:tcW w:w="3175" w:type="dxa"/>
            <w:tcBorders>
              <w:top w:val="nil"/>
              <w:left w:val="nil"/>
              <w:bottom w:val="nil"/>
              <w:right w:val="nil"/>
            </w:tcBorders>
            <w:tcMar>
              <w:top w:w="80" w:type="dxa"/>
              <w:left w:w="120" w:type="dxa"/>
              <w:bottom w:w="80" w:type="dxa"/>
              <w:right w:w="120" w:type="dxa"/>
            </w:tcMar>
            <w:vAlign w:val="center"/>
          </w:tcPr>
          <w:p w14:paraId="5D0D3D0A">
            <w:pPr>
              <w:spacing w:before="20" w:after="20"/>
              <w:jc w:val="left"/>
            </w:pPr>
            <w:r>
              <w:rPr>
                <w:rFonts w:ascii="宋体" w:hAnsi="宋体" w:eastAsia="宋体"/>
                <w:b w:val="0"/>
                <w:sz w:val="21"/>
              </w:rPr>
              <w:t>主键ID</w:t>
            </w:r>
          </w:p>
        </w:tc>
      </w:tr>
      <w:tr w14:paraId="0A88D3A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op w:val="nil"/>
              <w:left w:val="nil"/>
              <w:bottom w:val="nil"/>
              <w:right w:val="nil"/>
            </w:tcBorders>
            <w:tcMar>
              <w:top w:w="80" w:type="dxa"/>
              <w:left w:w="120" w:type="dxa"/>
              <w:bottom w:w="80" w:type="dxa"/>
              <w:right w:w="120" w:type="dxa"/>
            </w:tcMar>
            <w:vAlign w:val="center"/>
          </w:tcPr>
          <w:p w14:paraId="1B7E1709">
            <w:pPr>
              <w:spacing w:before="20" w:after="20"/>
              <w:jc w:val="center"/>
            </w:pPr>
            <w:r>
              <w:rPr>
                <w:rFonts w:ascii="宋体" w:hAnsi="宋体" w:eastAsia="宋体"/>
                <w:b w:val="0"/>
                <w:sz w:val="21"/>
              </w:rPr>
              <w:t>user_id</w:t>
            </w:r>
          </w:p>
        </w:tc>
        <w:tc>
          <w:tcPr>
            <w:tcW w:w="1417" w:type="dxa"/>
            <w:tcBorders>
              <w:top w:val="nil"/>
              <w:left w:val="nil"/>
              <w:bottom w:val="nil"/>
              <w:right w:val="nil"/>
            </w:tcBorders>
            <w:tcMar>
              <w:top w:w="80" w:type="dxa"/>
              <w:left w:w="120" w:type="dxa"/>
              <w:bottom w:w="80" w:type="dxa"/>
              <w:right w:w="120" w:type="dxa"/>
            </w:tcMar>
            <w:vAlign w:val="center"/>
          </w:tcPr>
          <w:p w14:paraId="630B0FCB">
            <w:pPr>
              <w:spacing w:before="20" w:after="20"/>
              <w:jc w:val="center"/>
            </w:pPr>
            <w:r>
              <w:rPr>
                <w:rFonts w:ascii="宋体" w:hAnsi="宋体" w:eastAsia="宋体"/>
                <w:b w:val="0"/>
                <w:sz w:val="21"/>
              </w:rPr>
              <w:t>bigint</w:t>
            </w:r>
          </w:p>
        </w:tc>
        <w:tc>
          <w:tcPr>
            <w:tcW w:w="794" w:type="dxa"/>
            <w:tcBorders>
              <w:top w:val="nil"/>
              <w:left w:val="nil"/>
              <w:bottom w:val="nil"/>
              <w:right w:val="nil"/>
            </w:tcBorders>
            <w:tcMar>
              <w:top w:w="80" w:type="dxa"/>
              <w:left w:w="120" w:type="dxa"/>
              <w:bottom w:w="80" w:type="dxa"/>
              <w:right w:w="120" w:type="dxa"/>
            </w:tcMar>
            <w:vAlign w:val="center"/>
          </w:tcPr>
          <w:p w14:paraId="1B04A444">
            <w:pPr>
              <w:spacing w:before="20" w:after="20"/>
              <w:jc w:val="center"/>
            </w:pPr>
            <w:r>
              <w:rPr>
                <w:rFonts w:ascii="宋体" w:hAnsi="宋体" w:eastAsia="宋体"/>
                <w:b w:val="0"/>
                <w:sz w:val="21"/>
              </w:rPr>
              <w:t>否</w:t>
            </w:r>
          </w:p>
        </w:tc>
        <w:tc>
          <w:tcPr>
            <w:tcW w:w="1134" w:type="dxa"/>
            <w:tcBorders>
              <w:top w:val="nil"/>
              <w:left w:val="nil"/>
              <w:bottom w:val="nil"/>
              <w:right w:val="nil"/>
            </w:tcBorders>
            <w:tcMar>
              <w:top w:w="80" w:type="dxa"/>
              <w:left w:w="120" w:type="dxa"/>
              <w:bottom w:w="80" w:type="dxa"/>
              <w:right w:w="120" w:type="dxa"/>
            </w:tcMar>
            <w:vAlign w:val="center"/>
          </w:tcPr>
          <w:p w14:paraId="1FB45C60">
            <w:pPr>
              <w:spacing w:before="20" w:after="20"/>
              <w:jc w:val="center"/>
            </w:pPr>
            <w:r>
              <w:rPr>
                <w:rFonts w:ascii="宋体" w:hAnsi="宋体" w:eastAsia="宋体"/>
                <w:b w:val="0"/>
                <w:sz w:val="21"/>
              </w:rPr>
              <w:t>—</w:t>
            </w:r>
          </w:p>
        </w:tc>
        <w:tc>
          <w:tcPr>
            <w:tcW w:w="737" w:type="dxa"/>
            <w:tcBorders>
              <w:top w:val="nil"/>
              <w:left w:val="nil"/>
              <w:bottom w:val="nil"/>
              <w:right w:val="nil"/>
            </w:tcBorders>
            <w:tcMar>
              <w:top w:w="80" w:type="dxa"/>
              <w:left w:w="120" w:type="dxa"/>
              <w:bottom w:w="80" w:type="dxa"/>
              <w:right w:w="120" w:type="dxa"/>
            </w:tcMar>
            <w:vAlign w:val="center"/>
          </w:tcPr>
          <w:p w14:paraId="026FCCEE">
            <w:pPr>
              <w:spacing w:before="20" w:after="20"/>
              <w:jc w:val="center"/>
            </w:pPr>
            <w:r>
              <w:rPr>
                <w:rFonts w:ascii="宋体" w:hAnsi="宋体" w:eastAsia="宋体"/>
                <w:b w:val="0"/>
                <w:sz w:val="21"/>
              </w:rPr>
              <w:t>FK</w:t>
            </w:r>
          </w:p>
        </w:tc>
        <w:tc>
          <w:tcPr>
            <w:tcW w:w="3175" w:type="dxa"/>
            <w:tcBorders>
              <w:top w:val="nil"/>
              <w:left w:val="nil"/>
              <w:bottom w:val="nil"/>
              <w:right w:val="nil"/>
            </w:tcBorders>
            <w:tcMar>
              <w:top w:w="80" w:type="dxa"/>
              <w:left w:w="120" w:type="dxa"/>
              <w:bottom w:w="80" w:type="dxa"/>
              <w:right w:w="120" w:type="dxa"/>
            </w:tcMar>
            <w:vAlign w:val="center"/>
          </w:tcPr>
          <w:p w14:paraId="7DD8C98B">
            <w:pPr>
              <w:spacing w:before="20" w:after="20"/>
              <w:jc w:val="left"/>
            </w:pPr>
            <w:r>
              <w:rPr>
                <w:rFonts w:ascii="宋体" w:hAnsi="宋体" w:eastAsia="宋体"/>
                <w:b w:val="0"/>
                <w:sz w:val="21"/>
              </w:rPr>
              <w:t>作者ID</w:t>
            </w:r>
          </w:p>
        </w:tc>
      </w:tr>
      <w:tr w14:paraId="77AD2B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op w:val="nil"/>
              <w:left w:val="nil"/>
              <w:bottom w:val="nil"/>
              <w:right w:val="nil"/>
            </w:tcBorders>
            <w:tcMar>
              <w:top w:w="80" w:type="dxa"/>
              <w:left w:w="120" w:type="dxa"/>
              <w:bottom w:w="80" w:type="dxa"/>
              <w:right w:w="120" w:type="dxa"/>
            </w:tcMar>
            <w:vAlign w:val="center"/>
          </w:tcPr>
          <w:p w14:paraId="0F5469D4">
            <w:pPr>
              <w:spacing w:before="20" w:after="20"/>
              <w:jc w:val="center"/>
            </w:pPr>
            <w:r>
              <w:rPr>
                <w:rFonts w:ascii="宋体" w:hAnsi="宋体" w:eastAsia="宋体"/>
                <w:b w:val="0"/>
                <w:sz w:val="21"/>
              </w:rPr>
              <w:t>title</w:t>
            </w:r>
          </w:p>
        </w:tc>
        <w:tc>
          <w:tcPr>
            <w:tcW w:w="1417" w:type="dxa"/>
            <w:tcBorders>
              <w:top w:val="nil"/>
              <w:left w:val="nil"/>
              <w:bottom w:val="nil"/>
              <w:right w:val="nil"/>
            </w:tcBorders>
            <w:tcMar>
              <w:top w:w="80" w:type="dxa"/>
              <w:left w:w="120" w:type="dxa"/>
              <w:bottom w:w="80" w:type="dxa"/>
              <w:right w:w="120" w:type="dxa"/>
            </w:tcMar>
            <w:vAlign w:val="center"/>
          </w:tcPr>
          <w:p w14:paraId="430D945B">
            <w:pPr>
              <w:spacing w:before="20" w:after="20"/>
              <w:jc w:val="center"/>
            </w:pPr>
            <w:r>
              <w:rPr>
                <w:rFonts w:ascii="宋体" w:hAnsi="宋体" w:eastAsia="宋体"/>
                <w:b w:val="0"/>
                <w:sz w:val="21"/>
              </w:rPr>
              <w:t>varchar(100)</w:t>
            </w:r>
          </w:p>
        </w:tc>
        <w:tc>
          <w:tcPr>
            <w:tcW w:w="794" w:type="dxa"/>
            <w:tcBorders>
              <w:top w:val="nil"/>
              <w:left w:val="nil"/>
              <w:bottom w:val="nil"/>
              <w:right w:val="nil"/>
            </w:tcBorders>
            <w:tcMar>
              <w:top w:w="80" w:type="dxa"/>
              <w:left w:w="120" w:type="dxa"/>
              <w:bottom w:w="80" w:type="dxa"/>
              <w:right w:w="120" w:type="dxa"/>
            </w:tcMar>
            <w:vAlign w:val="center"/>
          </w:tcPr>
          <w:p w14:paraId="1099F4BB">
            <w:pPr>
              <w:spacing w:before="20" w:after="20"/>
              <w:jc w:val="center"/>
            </w:pPr>
            <w:r>
              <w:rPr>
                <w:rFonts w:ascii="宋体" w:hAnsi="宋体" w:eastAsia="宋体"/>
                <w:b w:val="0"/>
                <w:sz w:val="21"/>
              </w:rPr>
              <w:t>否</w:t>
            </w:r>
          </w:p>
        </w:tc>
        <w:tc>
          <w:tcPr>
            <w:tcW w:w="1134" w:type="dxa"/>
            <w:tcBorders>
              <w:top w:val="nil"/>
              <w:left w:val="nil"/>
              <w:bottom w:val="nil"/>
              <w:right w:val="nil"/>
            </w:tcBorders>
            <w:tcMar>
              <w:top w:w="80" w:type="dxa"/>
              <w:left w:w="120" w:type="dxa"/>
              <w:bottom w:w="80" w:type="dxa"/>
              <w:right w:w="120" w:type="dxa"/>
            </w:tcMar>
            <w:vAlign w:val="center"/>
          </w:tcPr>
          <w:p w14:paraId="694B5170">
            <w:pPr>
              <w:spacing w:before="20" w:after="20"/>
              <w:jc w:val="center"/>
            </w:pPr>
            <w:r>
              <w:rPr>
                <w:rFonts w:ascii="宋体" w:hAnsi="宋体" w:eastAsia="宋体"/>
                <w:b w:val="0"/>
                <w:sz w:val="21"/>
              </w:rPr>
              <w:t>—</w:t>
            </w:r>
          </w:p>
        </w:tc>
        <w:tc>
          <w:tcPr>
            <w:tcW w:w="737" w:type="dxa"/>
            <w:tcBorders>
              <w:top w:val="nil"/>
              <w:left w:val="nil"/>
              <w:bottom w:val="nil"/>
              <w:right w:val="nil"/>
            </w:tcBorders>
            <w:tcMar>
              <w:top w:w="80" w:type="dxa"/>
              <w:left w:w="120" w:type="dxa"/>
              <w:bottom w:w="80" w:type="dxa"/>
              <w:right w:w="120" w:type="dxa"/>
            </w:tcMar>
            <w:vAlign w:val="center"/>
          </w:tcPr>
          <w:p w14:paraId="3FA41D98">
            <w:pPr>
              <w:spacing w:before="20" w:after="20"/>
              <w:jc w:val="center"/>
            </w:pPr>
            <w:r>
              <w:rPr>
                <w:rFonts w:ascii="宋体" w:hAnsi="宋体" w:eastAsia="宋体"/>
                <w:b w:val="0"/>
                <w:sz w:val="21"/>
              </w:rPr>
              <w:t>—</w:t>
            </w:r>
          </w:p>
        </w:tc>
        <w:tc>
          <w:tcPr>
            <w:tcW w:w="3175" w:type="dxa"/>
            <w:tcBorders>
              <w:top w:val="nil"/>
              <w:left w:val="nil"/>
              <w:bottom w:val="nil"/>
              <w:right w:val="nil"/>
            </w:tcBorders>
            <w:tcMar>
              <w:top w:w="80" w:type="dxa"/>
              <w:left w:w="120" w:type="dxa"/>
              <w:bottom w:w="80" w:type="dxa"/>
              <w:right w:w="120" w:type="dxa"/>
            </w:tcMar>
            <w:vAlign w:val="center"/>
          </w:tcPr>
          <w:p w14:paraId="28D72EF9">
            <w:pPr>
              <w:spacing w:before="20" w:after="20"/>
              <w:jc w:val="left"/>
            </w:pPr>
            <w:r>
              <w:rPr>
                <w:rFonts w:ascii="宋体" w:hAnsi="宋体" w:eastAsia="宋体"/>
                <w:b w:val="0"/>
                <w:sz w:val="21"/>
              </w:rPr>
              <w:t>文章标题</w:t>
            </w:r>
          </w:p>
        </w:tc>
      </w:tr>
      <w:tr w14:paraId="2D2195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op w:val="nil"/>
              <w:left w:val="nil"/>
              <w:bottom w:val="nil"/>
              <w:right w:val="nil"/>
            </w:tcBorders>
            <w:tcMar>
              <w:top w:w="80" w:type="dxa"/>
              <w:left w:w="120" w:type="dxa"/>
              <w:bottom w:w="80" w:type="dxa"/>
              <w:right w:w="120" w:type="dxa"/>
            </w:tcMar>
            <w:vAlign w:val="center"/>
          </w:tcPr>
          <w:p w14:paraId="4F61055E">
            <w:pPr>
              <w:spacing w:before="20" w:after="20"/>
              <w:jc w:val="center"/>
            </w:pPr>
            <w:r>
              <w:rPr>
                <w:rFonts w:ascii="宋体" w:hAnsi="宋体" w:eastAsia="宋体"/>
                <w:b w:val="0"/>
                <w:sz w:val="21"/>
              </w:rPr>
              <w:t>excerpt</w:t>
            </w:r>
          </w:p>
        </w:tc>
        <w:tc>
          <w:tcPr>
            <w:tcW w:w="1417" w:type="dxa"/>
            <w:tcBorders>
              <w:top w:val="nil"/>
              <w:left w:val="nil"/>
              <w:bottom w:val="nil"/>
              <w:right w:val="nil"/>
            </w:tcBorders>
            <w:tcMar>
              <w:top w:w="80" w:type="dxa"/>
              <w:left w:w="120" w:type="dxa"/>
              <w:bottom w:w="80" w:type="dxa"/>
              <w:right w:w="120" w:type="dxa"/>
            </w:tcMar>
            <w:vAlign w:val="center"/>
          </w:tcPr>
          <w:p w14:paraId="7D5FF554">
            <w:pPr>
              <w:spacing w:before="20" w:after="20"/>
              <w:jc w:val="center"/>
            </w:pPr>
            <w:r>
              <w:rPr>
                <w:rFonts w:ascii="宋体" w:hAnsi="宋体" w:eastAsia="宋体"/>
                <w:b w:val="0"/>
                <w:sz w:val="21"/>
              </w:rPr>
              <w:t>varchar(500)</w:t>
            </w:r>
          </w:p>
        </w:tc>
        <w:tc>
          <w:tcPr>
            <w:tcW w:w="794" w:type="dxa"/>
            <w:tcBorders>
              <w:top w:val="nil"/>
              <w:left w:val="nil"/>
              <w:bottom w:val="nil"/>
              <w:right w:val="nil"/>
            </w:tcBorders>
            <w:tcMar>
              <w:top w:w="80" w:type="dxa"/>
              <w:left w:w="120" w:type="dxa"/>
              <w:bottom w:w="80" w:type="dxa"/>
              <w:right w:w="120" w:type="dxa"/>
            </w:tcMar>
            <w:vAlign w:val="center"/>
          </w:tcPr>
          <w:p w14:paraId="5414349A">
            <w:pPr>
              <w:spacing w:before="20" w:after="20"/>
              <w:jc w:val="center"/>
            </w:pPr>
            <w:r>
              <w:rPr>
                <w:rFonts w:ascii="宋体" w:hAnsi="宋体" w:eastAsia="宋体"/>
                <w:b w:val="0"/>
                <w:sz w:val="21"/>
              </w:rPr>
              <w:t>是</w:t>
            </w:r>
          </w:p>
        </w:tc>
        <w:tc>
          <w:tcPr>
            <w:tcW w:w="1134" w:type="dxa"/>
            <w:tcBorders>
              <w:top w:val="nil"/>
              <w:left w:val="nil"/>
              <w:bottom w:val="nil"/>
              <w:right w:val="nil"/>
            </w:tcBorders>
            <w:tcMar>
              <w:top w:w="80" w:type="dxa"/>
              <w:left w:w="120" w:type="dxa"/>
              <w:bottom w:w="80" w:type="dxa"/>
              <w:right w:w="120" w:type="dxa"/>
            </w:tcMar>
            <w:vAlign w:val="center"/>
          </w:tcPr>
          <w:p w14:paraId="04F0566C">
            <w:pPr>
              <w:spacing w:before="20" w:after="20"/>
              <w:jc w:val="center"/>
            </w:pPr>
            <w:r>
              <w:rPr>
                <w:rFonts w:ascii="宋体" w:hAnsi="宋体" w:eastAsia="宋体"/>
                <w:b w:val="0"/>
                <w:sz w:val="21"/>
              </w:rPr>
              <w:t>NULL</w:t>
            </w:r>
          </w:p>
        </w:tc>
        <w:tc>
          <w:tcPr>
            <w:tcW w:w="737" w:type="dxa"/>
            <w:tcBorders>
              <w:top w:val="nil"/>
              <w:left w:val="nil"/>
              <w:bottom w:val="nil"/>
              <w:right w:val="nil"/>
            </w:tcBorders>
            <w:tcMar>
              <w:top w:w="80" w:type="dxa"/>
              <w:left w:w="120" w:type="dxa"/>
              <w:bottom w:w="80" w:type="dxa"/>
              <w:right w:w="120" w:type="dxa"/>
            </w:tcMar>
            <w:vAlign w:val="center"/>
          </w:tcPr>
          <w:p w14:paraId="1C18EA9D">
            <w:pPr>
              <w:spacing w:before="20" w:after="20"/>
              <w:jc w:val="center"/>
            </w:pPr>
            <w:r>
              <w:rPr>
                <w:rFonts w:ascii="宋体" w:hAnsi="宋体" w:eastAsia="宋体"/>
                <w:b w:val="0"/>
                <w:sz w:val="21"/>
              </w:rPr>
              <w:t>—</w:t>
            </w:r>
          </w:p>
        </w:tc>
        <w:tc>
          <w:tcPr>
            <w:tcW w:w="3175" w:type="dxa"/>
            <w:tcBorders>
              <w:top w:val="nil"/>
              <w:left w:val="nil"/>
              <w:bottom w:val="nil"/>
              <w:right w:val="nil"/>
            </w:tcBorders>
            <w:tcMar>
              <w:top w:w="80" w:type="dxa"/>
              <w:left w:w="120" w:type="dxa"/>
              <w:bottom w:w="80" w:type="dxa"/>
              <w:right w:w="120" w:type="dxa"/>
            </w:tcMar>
            <w:vAlign w:val="center"/>
          </w:tcPr>
          <w:p w14:paraId="41C46BC3">
            <w:pPr>
              <w:spacing w:before="20" w:after="20"/>
              <w:jc w:val="left"/>
            </w:pPr>
            <w:r>
              <w:rPr>
                <w:rFonts w:ascii="宋体" w:hAnsi="宋体" w:eastAsia="宋体"/>
                <w:b w:val="0"/>
                <w:sz w:val="21"/>
              </w:rPr>
              <w:t>文章摘要</w:t>
            </w:r>
          </w:p>
        </w:tc>
      </w:tr>
      <w:tr w14:paraId="1992D42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op w:val="nil"/>
              <w:left w:val="nil"/>
              <w:bottom w:val="nil"/>
              <w:right w:val="nil"/>
            </w:tcBorders>
            <w:tcMar>
              <w:top w:w="80" w:type="dxa"/>
              <w:left w:w="120" w:type="dxa"/>
              <w:bottom w:w="80" w:type="dxa"/>
              <w:right w:w="120" w:type="dxa"/>
            </w:tcMar>
            <w:vAlign w:val="center"/>
          </w:tcPr>
          <w:p w14:paraId="44D129B7">
            <w:pPr>
              <w:spacing w:before="20" w:after="20"/>
              <w:jc w:val="center"/>
            </w:pPr>
            <w:r>
              <w:rPr>
                <w:rFonts w:ascii="宋体" w:hAnsi="宋体" w:eastAsia="宋体"/>
                <w:b w:val="0"/>
                <w:sz w:val="21"/>
              </w:rPr>
              <w:t>content</w:t>
            </w:r>
          </w:p>
        </w:tc>
        <w:tc>
          <w:tcPr>
            <w:tcW w:w="1417" w:type="dxa"/>
            <w:tcBorders>
              <w:top w:val="nil"/>
              <w:left w:val="nil"/>
              <w:bottom w:val="nil"/>
              <w:right w:val="nil"/>
            </w:tcBorders>
            <w:tcMar>
              <w:top w:w="80" w:type="dxa"/>
              <w:left w:w="120" w:type="dxa"/>
              <w:bottom w:w="80" w:type="dxa"/>
              <w:right w:w="120" w:type="dxa"/>
            </w:tcMar>
            <w:vAlign w:val="center"/>
          </w:tcPr>
          <w:p w14:paraId="1E76DF31">
            <w:pPr>
              <w:spacing w:before="20" w:after="20"/>
              <w:jc w:val="center"/>
            </w:pPr>
            <w:r>
              <w:rPr>
                <w:rFonts w:ascii="宋体" w:hAnsi="宋体" w:eastAsia="宋体"/>
                <w:b w:val="0"/>
                <w:sz w:val="21"/>
              </w:rPr>
              <w:t>text</w:t>
            </w:r>
          </w:p>
        </w:tc>
        <w:tc>
          <w:tcPr>
            <w:tcW w:w="794" w:type="dxa"/>
            <w:tcBorders>
              <w:top w:val="nil"/>
              <w:left w:val="nil"/>
              <w:bottom w:val="nil"/>
              <w:right w:val="nil"/>
            </w:tcBorders>
            <w:tcMar>
              <w:top w:w="80" w:type="dxa"/>
              <w:left w:w="120" w:type="dxa"/>
              <w:bottom w:w="80" w:type="dxa"/>
              <w:right w:w="120" w:type="dxa"/>
            </w:tcMar>
            <w:vAlign w:val="center"/>
          </w:tcPr>
          <w:p w14:paraId="1844923D">
            <w:pPr>
              <w:spacing w:before="20" w:after="20"/>
              <w:jc w:val="center"/>
            </w:pPr>
            <w:r>
              <w:rPr>
                <w:rFonts w:ascii="宋体" w:hAnsi="宋体" w:eastAsia="宋体"/>
                <w:b w:val="0"/>
                <w:sz w:val="21"/>
              </w:rPr>
              <w:t>否</w:t>
            </w:r>
          </w:p>
        </w:tc>
        <w:tc>
          <w:tcPr>
            <w:tcW w:w="1134" w:type="dxa"/>
            <w:tcBorders>
              <w:top w:val="nil"/>
              <w:left w:val="nil"/>
              <w:bottom w:val="nil"/>
              <w:right w:val="nil"/>
            </w:tcBorders>
            <w:tcMar>
              <w:top w:w="80" w:type="dxa"/>
              <w:left w:w="120" w:type="dxa"/>
              <w:bottom w:w="80" w:type="dxa"/>
              <w:right w:w="120" w:type="dxa"/>
            </w:tcMar>
            <w:vAlign w:val="center"/>
          </w:tcPr>
          <w:p w14:paraId="73DBEE06">
            <w:pPr>
              <w:spacing w:before="20" w:after="20"/>
              <w:jc w:val="center"/>
            </w:pPr>
            <w:r>
              <w:rPr>
                <w:rFonts w:ascii="宋体" w:hAnsi="宋体" w:eastAsia="宋体"/>
                <w:b w:val="0"/>
                <w:sz w:val="21"/>
              </w:rPr>
              <w:t>—</w:t>
            </w:r>
          </w:p>
        </w:tc>
        <w:tc>
          <w:tcPr>
            <w:tcW w:w="737" w:type="dxa"/>
            <w:tcBorders>
              <w:top w:val="nil"/>
              <w:left w:val="nil"/>
              <w:bottom w:val="nil"/>
              <w:right w:val="nil"/>
            </w:tcBorders>
            <w:tcMar>
              <w:top w:w="80" w:type="dxa"/>
              <w:left w:w="120" w:type="dxa"/>
              <w:bottom w:w="80" w:type="dxa"/>
              <w:right w:w="120" w:type="dxa"/>
            </w:tcMar>
            <w:vAlign w:val="center"/>
          </w:tcPr>
          <w:p w14:paraId="0AE54E87">
            <w:pPr>
              <w:spacing w:before="20" w:after="20"/>
              <w:jc w:val="center"/>
            </w:pPr>
            <w:r>
              <w:rPr>
                <w:rFonts w:ascii="宋体" w:hAnsi="宋体" w:eastAsia="宋体"/>
                <w:b w:val="0"/>
                <w:sz w:val="21"/>
              </w:rPr>
              <w:t>—</w:t>
            </w:r>
          </w:p>
        </w:tc>
        <w:tc>
          <w:tcPr>
            <w:tcW w:w="3175" w:type="dxa"/>
            <w:tcBorders>
              <w:top w:val="nil"/>
              <w:left w:val="nil"/>
              <w:bottom w:val="nil"/>
              <w:right w:val="nil"/>
            </w:tcBorders>
            <w:tcMar>
              <w:top w:w="80" w:type="dxa"/>
              <w:left w:w="120" w:type="dxa"/>
              <w:bottom w:w="80" w:type="dxa"/>
              <w:right w:w="120" w:type="dxa"/>
            </w:tcMar>
            <w:vAlign w:val="center"/>
          </w:tcPr>
          <w:p w14:paraId="619E5BA8">
            <w:pPr>
              <w:spacing w:before="20" w:after="20"/>
              <w:jc w:val="left"/>
            </w:pPr>
            <w:r>
              <w:rPr>
                <w:rFonts w:ascii="宋体" w:hAnsi="宋体" w:eastAsia="宋体"/>
                <w:b w:val="0"/>
                <w:sz w:val="21"/>
              </w:rPr>
              <w:t>文章正文(Markdown或HTML)</w:t>
            </w:r>
          </w:p>
        </w:tc>
      </w:tr>
      <w:tr w14:paraId="0D6CA3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op w:val="nil"/>
              <w:left w:val="nil"/>
              <w:bottom w:val="nil"/>
              <w:right w:val="nil"/>
            </w:tcBorders>
            <w:tcMar>
              <w:top w:w="80" w:type="dxa"/>
              <w:left w:w="120" w:type="dxa"/>
              <w:bottom w:w="80" w:type="dxa"/>
              <w:right w:w="120" w:type="dxa"/>
            </w:tcMar>
            <w:vAlign w:val="center"/>
          </w:tcPr>
          <w:p w14:paraId="473E8500">
            <w:pPr>
              <w:spacing w:before="20" w:after="20"/>
              <w:jc w:val="center"/>
            </w:pPr>
            <w:r>
              <w:rPr>
                <w:rFonts w:ascii="宋体" w:hAnsi="宋体" w:eastAsia="宋体"/>
                <w:b w:val="0"/>
                <w:sz w:val="21"/>
              </w:rPr>
              <w:t>tags</w:t>
            </w:r>
          </w:p>
        </w:tc>
        <w:tc>
          <w:tcPr>
            <w:tcW w:w="1417" w:type="dxa"/>
            <w:tcBorders>
              <w:top w:val="nil"/>
              <w:left w:val="nil"/>
              <w:bottom w:val="nil"/>
              <w:right w:val="nil"/>
            </w:tcBorders>
            <w:tcMar>
              <w:top w:w="80" w:type="dxa"/>
              <w:left w:w="120" w:type="dxa"/>
              <w:bottom w:w="80" w:type="dxa"/>
              <w:right w:w="120" w:type="dxa"/>
            </w:tcMar>
            <w:vAlign w:val="center"/>
          </w:tcPr>
          <w:p w14:paraId="4B3A6310">
            <w:pPr>
              <w:spacing w:before="20" w:after="20"/>
              <w:jc w:val="center"/>
            </w:pPr>
            <w:r>
              <w:rPr>
                <w:rFonts w:ascii="宋体" w:hAnsi="宋体" w:eastAsia="宋体"/>
                <w:b w:val="0"/>
                <w:sz w:val="21"/>
              </w:rPr>
              <w:t>varchar(255)</w:t>
            </w:r>
          </w:p>
        </w:tc>
        <w:tc>
          <w:tcPr>
            <w:tcW w:w="794" w:type="dxa"/>
            <w:tcBorders>
              <w:top w:val="nil"/>
              <w:left w:val="nil"/>
              <w:bottom w:val="nil"/>
              <w:right w:val="nil"/>
            </w:tcBorders>
            <w:tcMar>
              <w:top w:w="80" w:type="dxa"/>
              <w:left w:w="120" w:type="dxa"/>
              <w:bottom w:w="80" w:type="dxa"/>
              <w:right w:w="120" w:type="dxa"/>
            </w:tcMar>
            <w:vAlign w:val="center"/>
          </w:tcPr>
          <w:p w14:paraId="77E6AE3B">
            <w:pPr>
              <w:spacing w:before="20" w:after="20"/>
              <w:jc w:val="center"/>
            </w:pPr>
            <w:r>
              <w:rPr>
                <w:rFonts w:ascii="宋体" w:hAnsi="宋体" w:eastAsia="宋体"/>
                <w:b w:val="0"/>
                <w:sz w:val="21"/>
              </w:rPr>
              <w:t>是</w:t>
            </w:r>
          </w:p>
        </w:tc>
        <w:tc>
          <w:tcPr>
            <w:tcW w:w="1134" w:type="dxa"/>
            <w:tcBorders>
              <w:top w:val="nil"/>
              <w:left w:val="nil"/>
              <w:bottom w:val="nil"/>
              <w:right w:val="nil"/>
            </w:tcBorders>
            <w:tcMar>
              <w:top w:w="80" w:type="dxa"/>
              <w:left w:w="120" w:type="dxa"/>
              <w:bottom w:w="80" w:type="dxa"/>
              <w:right w:w="120" w:type="dxa"/>
            </w:tcMar>
            <w:vAlign w:val="center"/>
          </w:tcPr>
          <w:p w14:paraId="644BA63B">
            <w:pPr>
              <w:spacing w:before="20" w:after="20"/>
              <w:jc w:val="center"/>
            </w:pPr>
            <w:r>
              <w:rPr>
                <w:rFonts w:ascii="宋体" w:hAnsi="宋体" w:eastAsia="宋体"/>
                <w:b w:val="0"/>
                <w:sz w:val="21"/>
              </w:rPr>
              <w:t>NULL</w:t>
            </w:r>
          </w:p>
        </w:tc>
        <w:tc>
          <w:tcPr>
            <w:tcW w:w="737" w:type="dxa"/>
            <w:tcBorders>
              <w:top w:val="nil"/>
              <w:left w:val="nil"/>
              <w:bottom w:val="nil"/>
              <w:right w:val="nil"/>
            </w:tcBorders>
            <w:tcMar>
              <w:top w:w="80" w:type="dxa"/>
              <w:left w:w="120" w:type="dxa"/>
              <w:bottom w:w="80" w:type="dxa"/>
              <w:right w:w="120" w:type="dxa"/>
            </w:tcMar>
            <w:vAlign w:val="center"/>
          </w:tcPr>
          <w:p w14:paraId="306AB5E5">
            <w:pPr>
              <w:spacing w:before="20" w:after="20"/>
              <w:jc w:val="center"/>
            </w:pPr>
            <w:r>
              <w:rPr>
                <w:rFonts w:ascii="宋体" w:hAnsi="宋体" w:eastAsia="宋体"/>
                <w:b w:val="0"/>
                <w:sz w:val="21"/>
              </w:rPr>
              <w:t>—</w:t>
            </w:r>
          </w:p>
        </w:tc>
        <w:tc>
          <w:tcPr>
            <w:tcW w:w="3175" w:type="dxa"/>
            <w:tcBorders>
              <w:top w:val="nil"/>
              <w:left w:val="nil"/>
              <w:bottom w:val="nil"/>
              <w:right w:val="nil"/>
            </w:tcBorders>
            <w:tcMar>
              <w:top w:w="80" w:type="dxa"/>
              <w:left w:w="120" w:type="dxa"/>
              <w:bottom w:w="80" w:type="dxa"/>
              <w:right w:w="120" w:type="dxa"/>
            </w:tcMar>
            <w:vAlign w:val="center"/>
          </w:tcPr>
          <w:p w14:paraId="018C433D">
            <w:pPr>
              <w:spacing w:before="20" w:after="20"/>
              <w:jc w:val="left"/>
            </w:pPr>
            <w:r>
              <w:rPr>
                <w:rFonts w:ascii="宋体" w:hAnsi="宋体" w:eastAsia="宋体"/>
                <w:b w:val="0"/>
                <w:sz w:val="21"/>
              </w:rPr>
              <w:t>标签，逗号分隔，如: 人像,后期</w:t>
            </w:r>
          </w:p>
        </w:tc>
      </w:tr>
      <w:tr w14:paraId="46C73F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op w:val="nil"/>
              <w:left w:val="nil"/>
              <w:bottom w:val="nil"/>
              <w:right w:val="nil"/>
            </w:tcBorders>
            <w:tcMar>
              <w:top w:w="80" w:type="dxa"/>
              <w:left w:w="120" w:type="dxa"/>
              <w:bottom w:w="80" w:type="dxa"/>
              <w:right w:w="120" w:type="dxa"/>
            </w:tcMar>
            <w:vAlign w:val="center"/>
          </w:tcPr>
          <w:p w14:paraId="7BFDC75A">
            <w:pPr>
              <w:spacing w:before="20" w:after="20"/>
              <w:jc w:val="center"/>
            </w:pPr>
            <w:r>
              <w:rPr>
                <w:rFonts w:ascii="宋体" w:hAnsi="宋体" w:eastAsia="宋体"/>
                <w:b w:val="0"/>
                <w:sz w:val="21"/>
              </w:rPr>
              <w:t>views</w:t>
            </w:r>
          </w:p>
        </w:tc>
        <w:tc>
          <w:tcPr>
            <w:tcW w:w="1417" w:type="dxa"/>
            <w:tcBorders>
              <w:top w:val="nil"/>
              <w:left w:val="nil"/>
              <w:bottom w:val="nil"/>
              <w:right w:val="nil"/>
            </w:tcBorders>
            <w:tcMar>
              <w:top w:w="80" w:type="dxa"/>
              <w:left w:w="120" w:type="dxa"/>
              <w:bottom w:w="80" w:type="dxa"/>
              <w:right w:w="120" w:type="dxa"/>
            </w:tcMar>
            <w:vAlign w:val="center"/>
          </w:tcPr>
          <w:p w14:paraId="740C90D6">
            <w:pPr>
              <w:spacing w:before="20" w:after="20"/>
              <w:jc w:val="center"/>
            </w:pPr>
            <w:r>
              <w:rPr>
                <w:rFonts w:ascii="宋体" w:hAnsi="宋体" w:eastAsia="宋体"/>
                <w:b w:val="0"/>
                <w:sz w:val="21"/>
              </w:rPr>
              <w:t>int</w:t>
            </w:r>
          </w:p>
        </w:tc>
        <w:tc>
          <w:tcPr>
            <w:tcW w:w="794" w:type="dxa"/>
            <w:tcBorders>
              <w:top w:val="nil"/>
              <w:left w:val="nil"/>
              <w:bottom w:val="nil"/>
              <w:right w:val="nil"/>
            </w:tcBorders>
            <w:tcMar>
              <w:top w:w="80" w:type="dxa"/>
              <w:left w:w="120" w:type="dxa"/>
              <w:bottom w:w="80" w:type="dxa"/>
              <w:right w:w="120" w:type="dxa"/>
            </w:tcMar>
            <w:vAlign w:val="center"/>
          </w:tcPr>
          <w:p w14:paraId="7C45F72F">
            <w:pPr>
              <w:spacing w:before="20" w:after="20"/>
              <w:jc w:val="center"/>
            </w:pPr>
            <w:r>
              <w:rPr>
                <w:rFonts w:ascii="宋体" w:hAnsi="宋体" w:eastAsia="宋体"/>
                <w:b w:val="0"/>
                <w:sz w:val="21"/>
              </w:rPr>
              <w:t>是</w:t>
            </w:r>
          </w:p>
        </w:tc>
        <w:tc>
          <w:tcPr>
            <w:tcW w:w="1134" w:type="dxa"/>
            <w:tcBorders>
              <w:top w:val="nil"/>
              <w:left w:val="nil"/>
              <w:bottom w:val="nil"/>
              <w:right w:val="nil"/>
            </w:tcBorders>
            <w:tcMar>
              <w:top w:w="80" w:type="dxa"/>
              <w:left w:w="120" w:type="dxa"/>
              <w:bottom w:w="80" w:type="dxa"/>
              <w:right w:w="120" w:type="dxa"/>
            </w:tcMar>
            <w:vAlign w:val="center"/>
          </w:tcPr>
          <w:p w14:paraId="68DCC779">
            <w:pPr>
              <w:spacing w:before="20" w:after="20"/>
              <w:jc w:val="center"/>
            </w:pPr>
            <w:r>
              <w:rPr>
                <w:rFonts w:ascii="宋体" w:hAnsi="宋体" w:eastAsia="宋体"/>
                <w:b w:val="0"/>
                <w:sz w:val="21"/>
              </w:rPr>
              <w:t>0</w:t>
            </w:r>
          </w:p>
        </w:tc>
        <w:tc>
          <w:tcPr>
            <w:tcW w:w="737" w:type="dxa"/>
            <w:tcBorders>
              <w:top w:val="nil"/>
              <w:left w:val="nil"/>
              <w:bottom w:val="nil"/>
              <w:right w:val="nil"/>
            </w:tcBorders>
            <w:tcMar>
              <w:top w:w="80" w:type="dxa"/>
              <w:left w:w="120" w:type="dxa"/>
              <w:bottom w:w="80" w:type="dxa"/>
              <w:right w:w="120" w:type="dxa"/>
            </w:tcMar>
            <w:vAlign w:val="center"/>
          </w:tcPr>
          <w:p w14:paraId="3783595A">
            <w:pPr>
              <w:spacing w:before="20" w:after="20"/>
              <w:jc w:val="center"/>
            </w:pPr>
            <w:r>
              <w:rPr>
                <w:rFonts w:ascii="宋体" w:hAnsi="宋体" w:eastAsia="宋体"/>
                <w:b w:val="0"/>
                <w:sz w:val="21"/>
              </w:rPr>
              <w:t>—</w:t>
            </w:r>
          </w:p>
        </w:tc>
        <w:tc>
          <w:tcPr>
            <w:tcW w:w="3175" w:type="dxa"/>
            <w:tcBorders>
              <w:top w:val="nil"/>
              <w:left w:val="nil"/>
              <w:bottom w:val="nil"/>
              <w:right w:val="nil"/>
            </w:tcBorders>
            <w:tcMar>
              <w:top w:w="80" w:type="dxa"/>
              <w:left w:w="120" w:type="dxa"/>
              <w:bottom w:w="80" w:type="dxa"/>
              <w:right w:w="120" w:type="dxa"/>
            </w:tcMar>
            <w:vAlign w:val="center"/>
          </w:tcPr>
          <w:p w14:paraId="3840ACBD">
            <w:pPr>
              <w:spacing w:before="20" w:after="20"/>
              <w:jc w:val="left"/>
            </w:pPr>
            <w:r>
              <w:rPr>
                <w:rFonts w:ascii="宋体" w:hAnsi="宋体" w:eastAsia="宋体"/>
                <w:b w:val="0"/>
                <w:sz w:val="21"/>
              </w:rPr>
              <w:t>阅读量</w:t>
            </w:r>
          </w:p>
        </w:tc>
      </w:tr>
      <w:tr w14:paraId="20C0BE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op w:val="nil"/>
              <w:left w:val="nil"/>
              <w:bottom w:val="single" w:color="000000" w:sz="8" w:space="0"/>
              <w:right w:val="nil"/>
            </w:tcBorders>
            <w:tcMar>
              <w:top w:w="80" w:type="dxa"/>
              <w:left w:w="120" w:type="dxa"/>
              <w:bottom w:w="80" w:type="dxa"/>
              <w:right w:w="120" w:type="dxa"/>
            </w:tcMar>
            <w:vAlign w:val="center"/>
          </w:tcPr>
          <w:p w14:paraId="7C74D7C0">
            <w:pPr>
              <w:spacing w:before="20" w:after="20"/>
              <w:jc w:val="center"/>
            </w:pPr>
            <w:r>
              <w:rPr>
                <w:rFonts w:ascii="宋体" w:hAnsi="宋体" w:eastAsia="宋体"/>
                <w:b w:val="0"/>
                <w:sz w:val="21"/>
              </w:rPr>
              <w:t>created_at</w:t>
            </w:r>
          </w:p>
        </w:tc>
        <w:tc>
          <w:tcPr>
            <w:tcW w:w="1417" w:type="dxa"/>
            <w:tcBorders>
              <w:top w:val="nil"/>
              <w:left w:val="nil"/>
              <w:bottom w:val="single" w:color="000000" w:sz="8" w:space="0"/>
              <w:right w:val="nil"/>
            </w:tcBorders>
            <w:tcMar>
              <w:top w:w="80" w:type="dxa"/>
              <w:left w:w="120" w:type="dxa"/>
              <w:bottom w:w="80" w:type="dxa"/>
              <w:right w:w="120" w:type="dxa"/>
            </w:tcMar>
            <w:vAlign w:val="center"/>
          </w:tcPr>
          <w:p w14:paraId="586008C0">
            <w:pPr>
              <w:spacing w:before="20" w:after="20"/>
              <w:jc w:val="center"/>
            </w:pPr>
            <w:r>
              <w:rPr>
                <w:rFonts w:ascii="宋体" w:hAnsi="宋体" w:eastAsia="宋体"/>
                <w:b w:val="0"/>
                <w:sz w:val="21"/>
              </w:rPr>
              <w:t>datetime</w:t>
            </w:r>
          </w:p>
        </w:tc>
        <w:tc>
          <w:tcPr>
            <w:tcW w:w="794" w:type="dxa"/>
            <w:tcBorders>
              <w:top w:val="nil"/>
              <w:left w:val="nil"/>
              <w:bottom w:val="single" w:color="000000" w:sz="8" w:space="0"/>
              <w:right w:val="nil"/>
            </w:tcBorders>
            <w:tcMar>
              <w:top w:w="80" w:type="dxa"/>
              <w:left w:w="120" w:type="dxa"/>
              <w:bottom w:w="80" w:type="dxa"/>
              <w:right w:w="120" w:type="dxa"/>
            </w:tcMar>
            <w:vAlign w:val="center"/>
          </w:tcPr>
          <w:p w14:paraId="6A54576F">
            <w:pPr>
              <w:spacing w:before="20" w:after="20"/>
              <w:jc w:val="center"/>
            </w:pPr>
            <w:r>
              <w:rPr>
                <w:rFonts w:ascii="宋体" w:hAnsi="宋体" w:eastAsia="宋体"/>
                <w:b w:val="0"/>
                <w:sz w:val="21"/>
              </w:rPr>
              <w:t>是</w:t>
            </w:r>
          </w:p>
        </w:tc>
        <w:tc>
          <w:tcPr>
            <w:tcW w:w="1134" w:type="dxa"/>
            <w:tcBorders>
              <w:top w:val="nil"/>
              <w:left w:val="nil"/>
              <w:bottom w:val="single" w:color="000000" w:sz="8" w:space="0"/>
              <w:right w:val="nil"/>
            </w:tcBorders>
            <w:tcMar>
              <w:top w:w="80" w:type="dxa"/>
              <w:left w:w="120" w:type="dxa"/>
              <w:bottom w:w="80" w:type="dxa"/>
              <w:right w:w="120" w:type="dxa"/>
            </w:tcMar>
            <w:vAlign w:val="center"/>
          </w:tcPr>
          <w:p w14:paraId="1A8E0A02">
            <w:pPr>
              <w:spacing w:before="20" w:after="20"/>
              <w:jc w:val="center"/>
            </w:pPr>
            <w:r>
              <w:rPr>
                <w:rFonts w:ascii="宋体" w:hAnsi="宋体" w:eastAsia="宋体"/>
                <w:b w:val="0"/>
                <w:sz w:val="21"/>
              </w:rPr>
              <w:t>CURRENT_TIMESTAMP</w:t>
            </w:r>
          </w:p>
        </w:tc>
        <w:tc>
          <w:tcPr>
            <w:tcW w:w="737" w:type="dxa"/>
            <w:tcBorders>
              <w:top w:val="nil"/>
              <w:left w:val="nil"/>
              <w:bottom w:val="single" w:color="000000" w:sz="8" w:space="0"/>
              <w:right w:val="nil"/>
            </w:tcBorders>
            <w:tcMar>
              <w:top w:w="80" w:type="dxa"/>
              <w:left w:w="120" w:type="dxa"/>
              <w:bottom w:w="80" w:type="dxa"/>
              <w:right w:w="120" w:type="dxa"/>
            </w:tcMar>
            <w:vAlign w:val="center"/>
          </w:tcPr>
          <w:p w14:paraId="325268D1">
            <w:pPr>
              <w:spacing w:before="20" w:after="20"/>
              <w:jc w:val="center"/>
            </w:pPr>
            <w:r>
              <w:rPr>
                <w:rFonts w:ascii="宋体" w:hAnsi="宋体" w:eastAsia="宋体"/>
                <w:b w:val="0"/>
                <w:sz w:val="21"/>
              </w:rPr>
              <w:t>—</w:t>
            </w:r>
          </w:p>
        </w:tc>
        <w:tc>
          <w:tcPr>
            <w:tcW w:w="3175" w:type="dxa"/>
            <w:tcBorders>
              <w:top w:val="nil"/>
              <w:left w:val="nil"/>
              <w:bottom w:val="single" w:color="000000" w:sz="8" w:space="0"/>
              <w:right w:val="nil"/>
            </w:tcBorders>
            <w:tcMar>
              <w:top w:w="80" w:type="dxa"/>
              <w:left w:w="120" w:type="dxa"/>
              <w:bottom w:w="80" w:type="dxa"/>
              <w:right w:w="120" w:type="dxa"/>
            </w:tcMar>
            <w:vAlign w:val="center"/>
          </w:tcPr>
          <w:p w14:paraId="0C45178E">
            <w:pPr>
              <w:spacing w:before="20" w:after="20"/>
              <w:jc w:val="left"/>
            </w:pPr>
            <w:r>
              <w:rPr>
                <w:rFonts w:ascii="宋体" w:hAnsi="宋体" w:eastAsia="宋体"/>
                <w:b w:val="0"/>
                <w:sz w:val="21"/>
              </w:rPr>
              <w:t>发布时间</w:t>
            </w:r>
          </w:p>
        </w:tc>
      </w:tr>
    </w:tbl>
    <w:p w14:paraId="75CDF8B8"/>
    <w:p w14:paraId="6ED578A4">
      <w:r>
        <w:rPr>
          <w:rFonts w:ascii="宋体" w:hAnsi="宋体" w:eastAsia="宋体"/>
          <w:sz w:val="24"/>
        </w:rPr>
        <w:t>comments 表统一承担作品评论和文章评论的存储任务。由于脚本中同时保留了 artwork_id 与 post_id 两个目标字段，系统在实现时必须通过业务层明确评论对象，防止同一条评论同时指向两种内容。</w:t>
      </w:r>
    </w:p>
    <w:p w14:paraId="4C97A009">
      <w:pPr>
        <w:pStyle w:val="167"/>
        <w:jc w:val="center"/>
      </w:pPr>
      <w:r>
        <w:rPr>
          <w:rFonts w:ascii="宋体" w:hAnsi="宋体" w:eastAsia="宋体"/>
          <w:sz w:val="21"/>
        </w:rPr>
        <w:t>表5-4 comments 表字段定义</w:t>
      </w:r>
    </w:p>
    <w:tbl>
      <w:tblPr>
        <w:tblStyle w:val="3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2"/>
        <w:gridCol w:w="1982"/>
        <w:gridCol w:w="933"/>
        <w:gridCol w:w="2507"/>
        <w:gridCol w:w="933"/>
        <w:gridCol w:w="1184"/>
      </w:tblGrid>
      <w:tr w14:paraId="1DC78A6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bottom w:val="single" w:color="000000" w:sz="8" w:space="0"/>
            </w:tcBorders>
            <w:tcMar>
              <w:top w:w="80" w:type="dxa"/>
              <w:left w:w="120" w:type="dxa"/>
              <w:bottom w:w="80" w:type="dxa"/>
              <w:right w:w="120" w:type="dxa"/>
            </w:tcMar>
            <w:vAlign w:val="center"/>
          </w:tcPr>
          <w:p w14:paraId="5F5749EC">
            <w:pPr>
              <w:spacing w:before="20" w:after="20"/>
              <w:jc w:val="center"/>
            </w:pPr>
            <w:r>
              <w:rPr>
                <w:rFonts w:ascii="宋体" w:hAnsi="宋体" w:eastAsia="宋体"/>
                <w:b/>
                <w:sz w:val="21"/>
              </w:rPr>
              <w:t>字段</w:t>
            </w:r>
          </w:p>
        </w:tc>
        <w:tc>
          <w:tcPr>
            <w:tcW w:w="1587" w:type="dxa"/>
            <w:tcBorders>
              <w:bottom w:val="single" w:color="000000" w:sz="8" w:space="0"/>
            </w:tcBorders>
            <w:tcMar>
              <w:top w:w="80" w:type="dxa"/>
              <w:left w:w="120" w:type="dxa"/>
              <w:bottom w:w="80" w:type="dxa"/>
              <w:right w:w="120" w:type="dxa"/>
            </w:tcMar>
            <w:vAlign w:val="center"/>
          </w:tcPr>
          <w:p w14:paraId="3E0FF6D6">
            <w:pPr>
              <w:spacing w:before="20" w:after="20"/>
              <w:jc w:val="center"/>
            </w:pPr>
            <w:r>
              <w:rPr>
                <w:rFonts w:ascii="宋体" w:hAnsi="宋体" w:eastAsia="宋体"/>
                <w:b/>
                <w:sz w:val="21"/>
              </w:rPr>
              <w:t>类型</w:t>
            </w:r>
          </w:p>
        </w:tc>
        <w:tc>
          <w:tcPr>
            <w:tcW w:w="794" w:type="dxa"/>
            <w:tcBorders>
              <w:bottom w:val="single" w:color="000000" w:sz="8" w:space="0"/>
            </w:tcBorders>
            <w:tcMar>
              <w:top w:w="80" w:type="dxa"/>
              <w:left w:w="120" w:type="dxa"/>
              <w:bottom w:w="80" w:type="dxa"/>
              <w:right w:w="120" w:type="dxa"/>
            </w:tcMar>
            <w:vAlign w:val="center"/>
          </w:tcPr>
          <w:p w14:paraId="3C298B73">
            <w:pPr>
              <w:spacing w:before="20" w:after="20"/>
              <w:jc w:val="center"/>
            </w:pPr>
            <w:r>
              <w:rPr>
                <w:rFonts w:ascii="宋体" w:hAnsi="宋体" w:eastAsia="宋体"/>
                <w:b/>
                <w:sz w:val="21"/>
              </w:rPr>
              <w:t>允许空</w:t>
            </w:r>
          </w:p>
        </w:tc>
        <w:tc>
          <w:tcPr>
            <w:tcW w:w="1077" w:type="dxa"/>
            <w:tcBorders>
              <w:bottom w:val="single" w:color="000000" w:sz="8" w:space="0"/>
            </w:tcBorders>
            <w:tcMar>
              <w:top w:w="80" w:type="dxa"/>
              <w:left w:w="120" w:type="dxa"/>
              <w:bottom w:w="80" w:type="dxa"/>
              <w:right w:w="120" w:type="dxa"/>
            </w:tcMar>
            <w:vAlign w:val="center"/>
          </w:tcPr>
          <w:p w14:paraId="019019B9">
            <w:pPr>
              <w:spacing w:before="20" w:after="20"/>
              <w:jc w:val="center"/>
            </w:pPr>
            <w:r>
              <w:rPr>
                <w:rFonts w:ascii="宋体" w:hAnsi="宋体" w:eastAsia="宋体"/>
                <w:b/>
                <w:sz w:val="21"/>
              </w:rPr>
              <w:t>默认值</w:t>
            </w:r>
          </w:p>
        </w:tc>
        <w:tc>
          <w:tcPr>
            <w:tcW w:w="737" w:type="dxa"/>
            <w:tcBorders>
              <w:bottom w:val="single" w:color="000000" w:sz="8" w:space="0"/>
            </w:tcBorders>
            <w:tcMar>
              <w:top w:w="80" w:type="dxa"/>
              <w:left w:w="120" w:type="dxa"/>
              <w:bottom w:w="80" w:type="dxa"/>
              <w:right w:w="120" w:type="dxa"/>
            </w:tcMar>
            <w:vAlign w:val="center"/>
          </w:tcPr>
          <w:p w14:paraId="091E3E19">
            <w:pPr>
              <w:spacing w:before="20" w:after="20"/>
              <w:jc w:val="center"/>
            </w:pPr>
            <w:r>
              <w:rPr>
                <w:rFonts w:ascii="宋体" w:hAnsi="宋体" w:eastAsia="宋体"/>
                <w:b/>
                <w:sz w:val="21"/>
              </w:rPr>
              <w:t>键</w:t>
            </w:r>
          </w:p>
        </w:tc>
        <w:tc>
          <w:tcPr>
            <w:tcW w:w="2835" w:type="dxa"/>
            <w:tcBorders>
              <w:bottom w:val="single" w:color="000000" w:sz="8" w:space="0"/>
            </w:tcBorders>
            <w:tcMar>
              <w:top w:w="80" w:type="dxa"/>
              <w:left w:w="120" w:type="dxa"/>
              <w:bottom w:w="80" w:type="dxa"/>
              <w:right w:w="120" w:type="dxa"/>
            </w:tcMar>
            <w:vAlign w:val="center"/>
          </w:tcPr>
          <w:p w14:paraId="06555D76">
            <w:pPr>
              <w:spacing w:before="20" w:after="20"/>
              <w:jc w:val="center"/>
            </w:pPr>
            <w:r>
              <w:rPr>
                <w:rFonts w:ascii="宋体" w:hAnsi="宋体" w:eastAsia="宋体"/>
                <w:b/>
                <w:sz w:val="21"/>
              </w:rPr>
              <w:t>说明</w:t>
            </w:r>
          </w:p>
        </w:tc>
      </w:tr>
      <w:tr w14:paraId="5C4D29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nil"/>
              <w:right w:val="nil"/>
            </w:tcBorders>
            <w:tcMar>
              <w:top w:w="80" w:type="dxa"/>
              <w:left w:w="120" w:type="dxa"/>
              <w:bottom w:w="80" w:type="dxa"/>
              <w:right w:w="120" w:type="dxa"/>
            </w:tcMar>
            <w:vAlign w:val="center"/>
          </w:tcPr>
          <w:p w14:paraId="6647288A">
            <w:pPr>
              <w:spacing w:before="20" w:after="20"/>
              <w:jc w:val="center"/>
            </w:pPr>
            <w:r>
              <w:rPr>
                <w:rFonts w:ascii="宋体" w:hAnsi="宋体" w:eastAsia="宋体"/>
                <w:b w:val="0"/>
                <w:sz w:val="21"/>
              </w:rPr>
              <w:t>id</w:t>
            </w:r>
          </w:p>
        </w:tc>
        <w:tc>
          <w:tcPr>
            <w:tcW w:w="1587" w:type="dxa"/>
            <w:tcBorders>
              <w:top w:val="nil"/>
              <w:left w:val="nil"/>
              <w:bottom w:val="nil"/>
              <w:right w:val="nil"/>
            </w:tcBorders>
            <w:tcMar>
              <w:top w:w="80" w:type="dxa"/>
              <w:left w:w="120" w:type="dxa"/>
              <w:bottom w:w="80" w:type="dxa"/>
              <w:right w:w="120" w:type="dxa"/>
            </w:tcMar>
            <w:vAlign w:val="center"/>
          </w:tcPr>
          <w:p w14:paraId="2EC2009F">
            <w:pPr>
              <w:spacing w:before="20" w:after="20"/>
              <w:jc w:val="center"/>
            </w:pPr>
            <w:r>
              <w:rPr>
                <w:rFonts w:ascii="宋体" w:hAnsi="宋体" w:eastAsia="宋体"/>
                <w:b w:val="0"/>
                <w:sz w:val="21"/>
              </w:rPr>
              <w:t>bigint</w:t>
            </w:r>
          </w:p>
        </w:tc>
        <w:tc>
          <w:tcPr>
            <w:tcW w:w="794" w:type="dxa"/>
            <w:tcBorders>
              <w:top w:val="nil"/>
              <w:left w:val="nil"/>
              <w:bottom w:val="nil"/>
              <w:right w:val="nil"/>
            </w:tcBorders>
            <w:tcMar>
              <w:top w:w="80" w:type="dxa"/>
              <w:left w:w="120" w:type="dxa"/>
              <w:bottom w:w="80" w:type="dxa"/>
              <w:right w:w="120" w:type="dxa"/>
            </w:tcMar>
            <w:vAlign w:val="center"/>
          </w:tcPr>
          <w:p w14:paraId="205934AA">
            <w:pPr>
              <w:spacing w:before="20" w:after="20"/>
              <w:jc w:val="center"/>
            </w:pPr>
            <w:r>
              <w:rPr>
                <w:rFonts w:ascii="宋体" w:hAnsi="宋体" w:eastAsia="宋体"/>
                <w:b w:val="0"/>
                <w:sz w:val="21"/>
              </w:rPr>
              <w:t>否</w:t>
            </w:r>
          </w:p>
        </w:tc>
        <w:tc>
          <w:tcPr>
            <w:tcW w:w="1077" w:type="dxa"/>
            <w:tcBorders>
              <w:top w:val="nil"/>
              <w:left w:val="nil"/>
              <w:bottom w:val="nil"/>
              <w:right w:val="nil"/>
            </w:tcBorders>
            <w:tcMar>
              <w:top w:w="80" w:type="dxa"/>
              <w:left w:w="120" w:type="dxa"/>
              <w:bottom w:w="80" w:type="dxa"/>
              <w:right w:w="120" w:type="dxa"/>
            </w:tcMar>
            <w:vAlign w:val="center"/>
          </w:tcPr>
          <w:p w14:paraId="754CAC60">
            <w:pPr>
              <w:spacing w:before="20" w:after="20"/>
              <w:jc w:val="center"/>
            </w:pPr>
            <w:r>
              <w:rPr>
                <w:rFonts w:ascii="宋体" w:hAnsi="宋体" w:eastAsia="宋体"/>
                <w:b w:val="0"/>
                <w:sz w:val="21"/>
              </w:rPr>
              <w:t>—</w:t>
            </w:r>
          </w:p>
        </w:tc>
        <w:tc>
          <w:tcPr>
            <w:tcW w:w="737" w:type="dxa"/>
            <w:tcBorders>
              <w:top w:val="nil"/>
              <w:left w:val="nil"/>
              <w:bottom w:val="nil"/>
              <w:right w:val="nil"/>
            </w:tcBorders>
            <w:tcMar>
              <w:top w:w="80" w:type="dxa"/>
              <w:left w:w="120" w:type="dxa"/>
              <w:bottom w:w="80" w:type="dxa"/>
              <w:right w:w="120" w:type="dxa"/>
            </w:tcMar>
            <w:vAlign w:val="center"/>
          </w:tcPr>
          <w:p w14:paraId="0CFED52A">
            <w:pPr>
              <w:spacing w:before="20" w:after="20"/>
              <w:jc w:val="center"/>
            </w:pPr>
            <w:r>
              <w:rPr>
                <w:rFonts w:ascii="宋体" w:hAnsi="宋体" w:eastAsia="宋体"/>
                <w:b w:val="0"/>
                <w:sz w:val="21"/>
              </w:rPr>
              <w:t>PK</w:t>
            </w:r>
          </w:p>
        </w:tc>
        <w:tc>
          <w:tcPr>
            <w:tcW w:w="2835" w:type="dxa"/>
            <w:tcBorders>
              <w:top w:val="nil"/>
              <w:left w:val="nil"/>
              <w:bottom w:val="nil"/>
              <w:right w:val="nil"/>
            </w:tcBorders>
            <w:tcMar>
              <w:top w:w="80" w:type="dxa"/>
              <w:left w:w="120" w:type="dxa"/>
              <w:bottom w:w="80" w:type="dxa"/>
              <w:right w:w="120" w:type="dxa"/>
            </w:tcMar>
            <w:vAlign w:val="center"/>
          </w:tcPr>
          <w:p w14:paraId="779B5297">
            <w:pPr>
              <w:spacing w:before="20" w:after="20"/>
              <w:jc w:val="left"/>
            </w:pPr>
            <w:r>
              <w:rPr>
                <w:rFonts w:ascii="宋体" w:hAnsi="宋体" w:eastAsia="宋体"/>
                <w:b w:val="0"/>
                <w:sz w:val="21"/>
              </w:rPr>
              <w:t>主键ID</w:t>
            </w:r>
          </w:p>
        </w:tc>
      </w:tr>
      <w:tr w14:paraId="2542DC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nil"/>
              <w:right w:val="nil"/>
            </w:tcBorders>
            <w:tcMar>
              <w:top w:w="80" w:type="dxa"/>
              <w:left w:w="120" w:type="dxa"/>
              <w:bottom w:w="80" w:type="dxa"/>
              <w:right w:w="120" w:type="dxa"/>
            </w:tcMar>
            <w:vAlign w:val="center"/>
          </w:tcPr>
          <w:p w14:paraId="500A661B">
            <w:pPr>
              <w:spacing w:before="20" w:after="20"/>
              <w:jc w:val="center"/>
            </w:pPr>
            <w:r>
              <w:rPr>
                <w:rFonts w:ascii="宋体" w:hAnsi="宋体" w:eastAsia="宋体"/>
                <w:b w:val="0"/>
                <w:sz w:val="21"/>
              </w:rPr>
              <w:t>user_id</w:t>
            </w:r>
          </w:p>
        </w:tc>
        <w:tc>
          <w:tcPr>
            <w:tcW w:w="1587" w:type="dxa"/>
            <w:tcBorders>
              <w:top w:val="nil"/>
              <w:left w:val="nil"/>
              <w:bottom w:val="nil"/>
              <w:right w:val="nil"/>
            </w:tcBorders>
            <w:tcMar>
              <w:top w:w="80" w:type="dxa"/>
              <w:left w:w="120" w:type="dxa"/>
              <w:bottom w:w="80" w:type="dxa"/>
              <w:right w:w="120" w:type="dxa"/>
            </w:tcMar>
            <w:vAlign w:val="center"/>
          </w:tcPr>
          <w:p w14:paraId="0F7C1E64">
            <w:pPr>
              <w:spacing w:before="20" w:after="20"/>
              <w:jc w:val="center"/>
            </w:pPr>
            <w:r>
              <w:rPr>
                <w:rFonts w:ascii="宋体" w:hAnsi="宋体" w:eastAsia="宋体"/>
                <w:b w:val="0"/>
                <w:sz w:val="21"/>
              </w:rPr>
              <w:t>bigint</w:t>
            </w:r>
          </w:p>
        </w:tc>
        <w:tc>
          <w:tcPr>
            <w:tcW w:w="794" w:type="dxa"/>
            <w:tcBorders>
              <w:top w:val="nil"/>
              <w:left w:val="nil"/>
              <w:bottom w:val="nil"/>
              <w:right w:val="nil"/>
            </w:tcBorders>
            <w:tcMar>
              <w:top w:w="80" w:type="dxa"/>
              <w:left w:w="120" w:type="dxa"/>
              <w:bottom w:w="80" w:type="dxa"/>
              <w:right w:w="120" w:type="dxa"/>
            </w:tcMar>
            <w:vAlign w:val="center"/>
          </w:tcPr>
          <w:p w14:paraId="5BBA9385">
            <w:pPr>
              <w:spacing w:before="20" w:after="20"/>
              <w:jc w:val="center"/>
            </w:pPr>
            <w:r>
              <w:rPr>
                <w:rFonts w:ascii="宋体" w:hAnsi="宋体" w:eastAsia="宋体"/>
                <w:b w:val="0"/>
                <w:sz w:val="21"/>
              </w:rPr>
              <w:t>否</w:t>
            </w:r>
          </w:p>
        </w:tc>
        <w:tc>
          <w:tcPr>
            <w:tcW w:w="1077" w:type="dxa"/>
            <w:tcBorders>
              <w:top w:val="nil"/>
              <w:left w:val="nil"/>
              <w:bottom w:val="nil"/>
              <w:right w:val="nil"/>
            </w:tcBorders>
            <w:tcMar>
              <w:top w:w="80" w:type="dxa"/>
              <w:left w:w="120" w:type="dxa"/>
              <w:bottom w:w="80" w:type="dxa"/>
              <w:right w:w="120" w:type="dxa"/>
            </w:tcMar>
            <w:vAlign w:val="center"/>
          </w:tcPr>
          <w:p w14:paraId="3E9F89A7">
            <w:pPr>
              <w:spacing w:before="20" w:after="20"/>
              <w:jc w:val="center"/>
            </w:pPr>
            <w:r>
              <w:rPr>
                <w:rFonts w:ascii="宋体" w:hAnsi="宋体" w:eastAsia="宋体"/>
                <w:b w:val="0"/>
                <w:sz w:val="21"/>
              </w:rPr>
              <w:t>—</w:t>
            </w:r>
          </w:p>
        </w:tc>
        <w:tc>
          <w:tcPr>
            <w:tcW w:w="737" w:type="dxa"/>
            <w:tcBorders>
              <w:top w:val="nil"/>
              <w:left w:val="nil"/>
              <w:bottom w:val="nil"/>
              <w:right w:val="nil"/>
            </w:tcBorders>
            <w:tcMar>
              <w:top w:w="80" w:type="dxa"/>
              <w:left w:w="120" w:type="dxa"/>
              <w:bottom w:w="80" w:type="dxa"/>
              <w:right w:w="120" w:type="dxa"/>
            </w:tcMar>
            <w:vAlign w:val="center"/>
          </w:tcPr>
          <w:p w14:paraId="1F80FC7E">
            <w:pPr>
              <w:spacing w:before="20" w:after="20"/>
              <w:jc w:val="center"/>
            </w:pPr>
            <w:r>
              <w:rPr>
                <w:rFonts w:ascii="宋体" w:hAnsi="宋体" w:eastAsia="宋体"/>
                <w:b w:val="0"/>
                <w:sz w:val="21"/>
              </w:rPr>
              <w:t>FK</w:t>
            </w:r>
          </w:p>
        </w:tc>
        <w:tc>
          <w:tcPr>
            <w:tcW w:w="2835" w:type="dxa"/>
            <w:tcBorders>
              <w:top w:val="nil"/>
              <w:left w:val="nil"/>
              <w:bottom w:val="nil"/>
              <w:right w:val="nil"/>
            </w:tcBorders>
            <w:tcMar>
              <w:top w:w="80" w:type="dxa"/>
              <w:left w:w="120" w:type="dxa"/>
              <w:bottom w:w="80" w:type="dxa"/>
              <w:right w:w="120" w:type="dxa"/>
            </w:tcMar>
            <w:vAlign w:val="center"/>
          </w:tcPr>
          <w:p w14:paraId="48C3E619">
            <w:pPr>
              <w:spacing w:before="20" w:after="20"/>
              <w:jc w:val="left"/>
            </w:pPr>
            <w:r>
              <w:rPr>
                <w:rFonts w:ascii="宋体" w:hAnsi="宋体" w:eastAsia="宋体"/>
                <w:b w:val="0"/>
                <w:sz w:val="21"/>
              </w:rPr>
              <w:t>评论者ID</w:t>
            </w:r>
          </w:p>
        </w:tc>
      </w:tr>
      <w:tr w14:paraId="5C1C41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nil"/>
              <w:right w:val="nil"/>
            </w:tcBorders>
            <w:tcMar>
              <w:top w:w="80" w:type="dxa"/>
              <w:left w:w="120" w:type="dxa"/>
              <w:bottom w:w="80" w:type="dxa"/>
              <w:right w:w="120" w:type="dxa"/>
            </w:tcMar>
            <w:vAlign w:val="center"/>
          </w:tcPr>
          <w:p w14:paraId="7E29FB9B">
            <w:pPr>
              <w:spacing w:before="20" w:after="20"/>
              <w:jc w:val="center"/>
            </w:pPr>
            <w:r>
              <w:rPr>
                <w:rFonts w:ascii="宋体" w:hAnsi="宋体" w:eastAsia="宋体"/>
                <w:b w:val="0"/>
                <w:sz w:val="21"/>
              </w:rPr>
              <w:t>artwork_id</w:t>
            </w:r>
          </w:p>
        </w:tc>
        <w:tc>
          <w:tcPr>
            <w:tcW w:w="1587" w:type="dxa"/>
            <w:tcBorders>
              <w:top w:val="nil"/>
              <w:left w:val="nil"/>
              <w:bottom w:val="nil"/>
              <w:right w:val="nil"/>
            </w:tcBorders>
            <w:tcMar>
              <w:top w:w="80" w:type="dxa"/>
              <w:left w:w="120" w:type="dxa"/>
              <w:bottom w:w="80" w:type="dxa"/>
              <w:right w:w="120" w:type="dxa"/>
            </w:tcMar>
            <w:vAlign w:val="center"/>
          </w:tcPr>
          <w:p w14:paraId="7422AEF2">
            <w:pPr>
              <w:spacing w:before="20" w:after="20"/>
              <w:jc w:val="center"/>
            </w:pPr>
            <w:r>
              <w:rPr>
                <w:rFonts w:ascii="宋体" w:hAnsi="宋体" w:eastAsia="宋体"/>
                <w:b w:val="0"/>
                <w:sz w:val="21"/>
              </w:rPr>
              <w:t>bigint</w:t>
            </w:r>
          </w:p>
        </w:tc>
        <w:tc>
          <w:tcPr>
            <w:tcW w:w="794" w:type="dxa"/>
            <w:tcBorders>
              <w:top w:val="nil"/>
              <w:left w:val="nil"/>
              <w:bottom w:val="nil"/>
              <w:right w:val="nil"/>
            </w:tcBorders>
            <w:tcMar>
              <w:top w:w="80" w:type="dxa"/>
              <w:left w:w="120" w:type="dxa"/>
              <w:bottom w:w="80" w:type="dxa"/>
              <w:right w:w="120" w:type="dxa"/>
            </w:tcMar>
            <w:vAlign w:val="center"/>
          </w:tcPr>
          <w:p w14:paraId="33F09677">
            <w:pPr>
              <w:spacing w:before="20" w:after="20"/>
              <w:jc w:val="center"/>
            </w:pPr>
            <w:r>
              <w:rPr>
                <w:rFonts w:ascii="宋体" w:hAnsi="宋体" w:eastAsia="宋体"/>
                <w:b w:val="0"/>
                <w:sz w:val="21"/>
              </w:rPr>
              <w:t>是</w:t>
            </w:r>
          </w:p>
        </w:tc>
        <w:tc>
          <w:tcPr>
            <w:tcW w:w="1077" w:type="dxa"/>
            <w:tcBorders>
              <w:top w:val="nil"/>
              <w:left w:val="nil"/>
              <w:bottom w:val="nil"/>
              <w:right w:val="nil"/>
            </w:tcBorders>
            <w:tcMar>
              <w:top w:w="80" w:type="dxa"/>
              <w:left w:w="120" w:type="dxa"/>
              <w:bottom w:w="80" w:type="dxa"/>
              <w:right w:w="120" w:type="dxa"/>
            </w:tcMar>
            <w:vAlign w:val="center"/>
          </w:tcPr>
          <w:p w14:paraId="5917AE3F">
            <w:pPr>
              <w:spacing w:before="20" w:after="20"/>
              <w:jc w:val="center"/>
            </w:pPr>
            <w:r>
              <w:rPr>
                <w:rFonts w:ascii="宋体" w:hAnsi="宋体" w:eastAsia="宋体"/>
                <w:b w:val="0"/>
                <w:sz w:val="21"/>
              </w:rPr>
              <w:t>NULL</w:t>
            </w:r>
          </w:p>
        </w:tc>
        <w:tc>
          <w:tcPr>
            <w:tcW w:w="737" w:type="dxa"/>
            <w:tcBorders>
              <w:top w:val="nil"/>
              <w:left w:val="nil"/>
              <w:bottom w:val="nil"/>
              <w:right w:val="nil"/>
            </w:tcBorders>
            <w:tcMar>
              <w:top w:w="80" w:type="dxa"/>
              <w:left w:w="120" w:type="dxa"/>
              <w:bottom w:w="80" w:type="dxa"/>
              <w:right w:w="120" w:type="dxa"/>
            </w:tcMar>
            <w:vAlign w:val="center"/>
          </w:tcPr>
          <w:p w14:paraId="55EEFF8B">
            <w:pPr>
              <w:spacing w:before="20" w:after="20"/>
              <w:jc w:val="center"/>
            </w:pPr>
            <w:r>
              <w:rPr>
                <w:rFonts w:ascii="宋体" w:hAnsi="宋体" w:eastAsia="宋体"/>
                <w:b w:val="0"/>
                <w:sz w:val="21"/>
              </w:rPr>
              <w:t>—</w:t>
            </w:r>
          </w:p>
        </w:tc>
        <w:tc>
          <w:tcPr>
            <w:tcW w:w="2835" w:type="dxa"/>
            <w:tcBorders>
              <w:top w:val="nil"/>
              <w:left w:val="nil"/>
              <w:bottom w:val="nil"/>
              <w:right w:val="nil"/>
            </w:tcBorders>
            <w:tcMar>
              <w:top w:w="80" w:type="dxa"/>
              <w:left w:w="120" w:type="dxa"/>
              <w:bottom w:w="80" w:type="dxa"/>
              <w:right w:w="120" w:type="dxa"/>
            </w:tcMar>
            <w:vAlign w:val="center"/>
          </w:tcPr>
          <w:p w14:paraId="41C31572">
            <w:pPr>
              <w:spacing w:before="20" w:after="20"/>
              <w:jc w:val="left"/>
            </w:pPr>
            <w:r>
              <w:rPr>
                <w:rFonts w:ascii="宋体" w:hAnsi="宋体" w:eastAsia="宋体"/>
                <w:b w:val="0"/>
                <w:sz w:val="21"/>
              </w:rPr>
              <w:t>关联作品ID</w:t>
            </w:r>
          </w:p>
        </w:tc>
      </w:tr>
      <w:tr w14:paraId="7F8A24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nil"/>
              <w:right w:val="nil"/>
            </w:tcBorders>
            <w:tcMar>
              <w:top w:w="80" w:type="dxa"/>
              <w:left w:w="120" w:type="dxa"/>
              <w:bottom w:w="80" w:type="dxa"/>
              <w:right w:w="120" w:type="dxa"/>
            </w:tcMar>
            <w:vAlign w:val="center"/>
          </w:tcPr>
          <w:p w14:paraId="2EC1D3FA">
            <w:pPr>
              <w:spacing w:before="20" w:after="20"/>
              <w:jc w:val="center"/>
            </w:pPr>
            <w:r>
              <w:rPr>
                <w:rFonts w:ascii="宋体" w:hAnsi="宋体" w:eastAsia="宋体"/>
                <w:b w:val="0"/>
                <w:sz w:val="21"/>
              </w:rPr>
              <w:t>post_id</w:t>
            </w:r>
          </w:p>
        </w:tc>
        <w:tc>
          <w:tcPr>
            <w:tcW w:w="1587" w:type="dxa"/>
            <w:tcBorders>
              <w:top w:val="nil"/>
              <w:left w:val="nil"/>
              <w:bottom w:val="nil"/>
              <w:right w:val="nil"/>
            </w:tcBorders>
            <w:tcMar>
              <w:top w:w="80" w:type="dxa"/>
              <w:left w:w="120" w:type="dxa"/>
              <w:bottom w:w="80" w:type="dxa"/>
              <w:right w:w="120" w:type="dxa"/>
            </w:tcMar>
            <w:vAlign w:val="center"/>
          </w:tcPr>
          <w:p w14:paraId="0025F87A">
            <w:pPr>
              <w:spacing w:before="20" w:after="20"/>
              <w:jc w:val="center"/>
            </w:pPr>
            <w:r>
              <w:rPr>
                <w:rFonts w:ascii="宋体" w:hAnsi="宋体" w:eastAsia="宋体"/>
                <w:b w:val="0"/>
                <w:sz w:val="21"/>
              </w:rPr>
              <w:t>bigint</w:t>
            </w:r>
          </w:p>
        </w:tc>
        <w:tc>
          <w:tcPr>
            <w:tcW w:w="794" w:type="dxa"/>
            <w:tcBorders>
              <w:top w:val="nil"/>
              <w:left w:val="nil"/>
              <w:bottom w:val="nil"/>
              <w:right w:val="nil"/>
            </w:tcBorders>
            <w:tcMar>
              <w:top w:w="80" w:type="dxa"/>
              <w:left w:w="120" w:type="dxa"/>
              <w:bottom w:w="80" w:type="dxa"/>
              <w:right w:w="120" w:type="dxa"/>
            </w:tcMar>
            <w:vAlign w:val="center"/>
          </w:tcPr>
          <w:p w14:paraId="372D1120">
            <w:pPr>
              <w:spacing w:before="20" w:after="20"/>
              <w:jc w:val="center"/>
            </w:pPr>
            <w:r>
              <w:rPr>
                <w:rFonts w:ascii="宋体" w:hAnsi="宋体" w:eastAsia="宋体"/>
                <w:b w:val="0"/>
                <w:sz w:val="21"/>
              </w:rPr>
              <w:t>是</w:t>
            </w:r>
          </w:p>
        </w:tc>
        <w:tc>
          <w:tcPr>
            <w:tcW w:w="1077" w:type="dxa"/>
            <w:tcBorders>
              <w:top w:val="nil"/>
              <w:left w:val="nil"/>
              <w:bottom w:val="nil"/>
              <w:right w:val="nil"/>
            </w:tcBorders>
            <w:tcMar>
              <w:top w:w="80" w:type="dxa"/>
              <w:left w:w="120" w:type="dxa"/>
              <w:bottom w:w="80" w:type="dxa"/>
              <w:right w:w="120" w:type="dxa"/>
            </w:tcMar>
            <w:vAlign w:val="center"/>
          </w:tcPr>
          <w:p w14:paraId="7A8A78EB">
            <w:pPr>
              <w:spacing w:before="20" w:after="20"/>
              <w:jc w:val="center"/>
            </w:pPr>
            <w:r>
              <w:rPr>
                <w:rFonts w:ascii="宋体" w:hAnsi="宋体" w:eastAsia="宋体"/>
                <w:b w:val="0"/>
                <w:sz w:val="21"/>
              </w:rPr>
              <w:t>NULL</w:t>
            </w:r>
          </w:p>
        </w:tc>
        <w:tc>
          <w:tcPr>
            <w:tcW w:w="737" w:type="dxa"/>
            <w:tcBorders>
              <w:top w:val="nil"/>
              <w:left w:val="nil"/>
              <w:bottom w:val="nil"/>
              <w:right w:val="nil"/>
            </w:tcBorders>
            <w:tcMar>
              <w:top w:w="80" w:type="dxa"/>
              <w:left w:w="120" w:type="dxa"/>
              <w:bottom w:w="80" w:type="dxa"/>
              <w:right w:w="120" w:type="dxa"/>
            </w:tcMar>
            <w:vAlign w:val="center"/>
          </w:tcPr>
          <w:p w14:paraId="10C2EB8D">
            <w:pPr>
              <w:spacing w:before="20" w:after="20"/>
              <w:jc w:val="center"/>
            </w:pPr>
            <w:r>
              <w:rPr>
                <w:rFonts w:ascii="宋体" w:hAnsi="宋体" w:eastAsia="宋体"/>
                <w:b w:val="0"/>
                <w:sz w:val="21"/>
              </w:rPr>
              <w:t>—</w:t>
            </w:r>
          </w:p>
        </w:tc>
        <w:tc>
          <w:tcPr>
            <w:tcW w:w="2835" w:type="dxa"/>
            <w:tcBorders>
              <w:top w:val="nil"/>
              <w:left w:val="nil"/>
              <w:bottom w:val="nil"/>
              <w:right w:val="nil"/>
            </w:tcBorders>
            <w:tcMar>
              <w:top w:w="80" w:type="dxa"/>
              <w:left w:w="120" w:type="dxa"/>
              <w:bottom w:w="80" w:type="dxa"/>
              <w:right w:w="120" w:type="dxa"/>
            </w:tcMar>
            <w:vAlign w:val="center"/>
          </w:tcPr>
          <w:p w14:paraId="6646760A">
            <w:pPr>
              <w:spacing w:before="20" w:after="20"/>
              <w:jc w:val="left"/>
            </w:pPr>
            <w:r>
              <w:rPr>
                <w:rFonts w:ascii="宋体" w:hAnsi="宋体" w:eastAsia="宋体"/>
                <w:b w:val="0"/>
                <w:sz w:val="21"/>
              </w:rPr>
              <w:t>关联文章ID</w:t>
            </w:r>
          </w:p>
        </w:tc>
      </w:tr>
      <w:tr w14:paraId="5893DB2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nil"/>
              <w:right w:val="nil"/>
            </w:tcBorders>
            <w:tcMar>
              <w:top w:w="80" w:type="dxa"/>
              <w:left w:w="120" w:type="dxa"/>
              <w:bottom w:w="80" w:type="dxa"/>
              <w:right w:w="120" w:type="dxa"/>
            </w:tcMar>
            <w:vAlign w:val="center"/>
          </w:tcPr>
          <w:p w14:paraId="5E546B36">
            <w:pPr>
              <w:spacing w:before="20" w:after="20"/>
              <w:jc w:val="center"/>
            </w:pPr>
            <w:r>
              <w:rPr>
                <w:rFonts w:ascii="宋体" w:hAnsi="宋体" w:eastAsia="宋体"/>
                <w:b w:val="0"/>
                <w:sz w:val="21"/>
              </w:rPr>
              <w:t>content</w:t>
            </w:r>
          </w:p>
        </w:tc>
        <w:tc>
          <w:tcPr>
            <w:tcW w:w="1587" w:type="dxa"/>
            <w:tcBorders>
              <w:top w:val="nil"/>
              <w:left w:val="nil"/>
              <w:bottom w:val="nil"/>
              <w:right w:val="nil"/>
            </w:tcBorders>
            <w:tcMar>
              <w:top w:w="80" w:type="dxa"/>
              <w:left w:w="120" w:type="dxa"/>
              <w:bottom w:w="80" w:type="dxa"/>
              <w:right w:w="120" w:type="dxa"/>
            </w:tcMar>
            <w:vAlign w:val="center"/>
          </w:tcPr>
          <w:p w14:paraId="3395A502">
            <w:pPr>
              <w:spacing w:before="20" w:after="20"/>
              <w:jc w:val="center"/>
            </w:pPr>
            <w:r>
              <w:rPr>
                <w:rFonts w:ascii="宋体" w:hAnsi="宋体" w:eastAsia="宋体"/>
                <w:b w:val="0"/>
                <w:sz w:val="21"/>
              </w:rPr>
              <w:t>varchar(500)</w:t>
            </w:r>
          </w:p>
        </w:tc>
        <w:tc>
          <w:tcPr>
            <w:tcW w:w="794" w:type="dxa"/>
            <w:tcBorders>
              <w:top w:val="nil"/>
              <w:left w:val="nil"/>
              <w:bottom w:val="nil"/>
              <w:right w:val="nil"/>
            </w:tcBorders>
            <w:tcMar>
              <w:top w:w="80" w:type="dxa"/>
              <w:left w:w="120" w:type="dxa"/>
              <w:bottom w:w="80" w:type="dxa"/>
              <w:right w:w="120" w:type="dxa"/>
            </w:tcMar>
            <w:vAlign w:val="center"/>
          </w:tcPr>
          <w:p w14:paraId="7AB685C4">
            <w:pPr>
              <w:spacing w:before="20" w:after="20"/>
              <w:jc w:val="center"/>
            </w:pPr>
            <w:r>
              <w:rPr>
                <w:rFonts w:ascii="宋体" w:hAnsi="宋体" w:eastAsia="宋体"/>
                <w:b w:val="0"/>
                <w:sz w:val="21"/>
              </w:rPr>
              <w:t>否</w:t>
            </w:r>
          </w:p>
        </w:tc>
        <w:tc>
          <w:tcPr>
            <w:tcW w:w="1077" w:type="dxa"/>
            <w:tcBorders>
              <w:top w:val="nil"/>
              <w:left w:val="nil"/>
              <w:bottom w:val="nil"/>
              <w:right w:val="nil"/>
            </w:tcBorders>
            <w:tcMar>
              <w:top w:w="80" w:type="dxa"/>
              <w:left w:w="120" w:type="dxa"/>
              <w:bottom w:w="80" w:type="dxa"/>
              <w:right w:w="120" w:type="dxa"/>
            </w:tcMar>
            <w:vAlign w:val="center"/>
          </w:tcPr>
          <w:p w14:paraId="4E046F94">
            <w:pPr>
              <w:spacing w:before="20" w:after="20"/>
              <w:jc w:val="center"/>
            </w:pPr>
            <w:r>
              <w:rPr>
                <w:rFonts w:ascii="宋体" w:hAnsi="宋体" w:eastAsia="宋体"/>
                <w:b w:val="0"/>
                <w:sz w:val="21"/>
              </w:rPr>
              <w:t>—</w:t>
            </w:r>
          </w:p>
        </w:tc>
        <w:tc>
          <w:tcPr>
            <w:tcW w:w="737" w:type="dxa"/>
            <w:tcBorders>
              <w:top w:val="nil"/>
              <w:left w:val="nil"/>
              <w:bottom w:val="nil"/>
              <w:right w:val="nil"/>
            </w:tcBorders>
            <w:tcMar>
              <w:top w:w="80" w:type="dxa"/>
              <w:left w:w="120" w:type="dxa"/>
              <w:bottom w:w="80" w:type="dxa"/>
              <w:right w:w="120" w:type="dxa"/>
            </w:tcMar>
            <w:vAlign w:val="center"/>
          </w:tcPr>
          <w:p w14:paraId="34577B2F">
            <w:pPr>
              <w:spacing w:before="20" w:after="20"/>
              <w:jc w:val="center"/>
            </w:pPr>
            <w:r>
              <w:rPr>
                <w:rFonts w:ascii="宋体" w:hAnsi="宋体" w:eastAsia="宋体"/>
                <w:b w:val="0"/>
                <w:sz w:val="21"/>
              </w:rPr>
              <w:t>—</w:t>
            </w:r>
          </w:p>
        </w:tc>
        <w:tc>
          <w:tcPr>
            <w:tcW w:w="2835" w:type="dxa"/>
            <w:tcBorders>
              <w:top w:val="nil"/>
              <w:left w:val="nil"/>
              <w:bottom w:val="nil"/>
              <w:right w:val="nil"/>
            </w:tcBorders>
            <w:tcMar>
              <w:top w:w="80" w:type="dxa"/>
              <w:left w:w="120" w:type="dxa"/>
              <w:bottom w:w="80" w:type="dxa"/>
              <w:right w:w="120" w:type="dxa"/>
            </w:tcMar>
            <w:vAlign w:val="center"/>
          </w:tcPr>
          <w:p w14:paraId="3D080E1A">
            <w:pPr>
              <w:spacing w:before="20" w:after="20"/>
              <w:jc w:val="left"/>
            </w:pPr>
            <w:r>
              <w:rPr>
                <w:rFonts w:ascii="宋体" w:hAnsi="宋体" w:eastAsia="宋体"/>
                <w:b w:val="0"/>
                <w:sz w:val="21"/>
              </w:rPr>
              <w:t>评论内容</w:t>
            </w:r>
          </w:p>
        </w:tc>
      </w:tr>
      <w:tr w14:paraId="4C7F9FD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single" w:color="000000" w:sz="8" w:space="0"/>
              <w:right w:val="nil"/>
            </w:tcBorders>
            <w:tcMar>
              <w:top w:w="80" w:type="dxa"/>
              <w:left w:w="120" w:type="dxa"/>
              <w:bottom w:w="80" w:type="dxa"/>
              <w:right w:w="120" w:type="dxa"/>
            </w:tcMar>
            <w:vAlign w:val="center"/>
          </w:tcPr>
          <w:p w14:paraId="1BB559CB">
            <w:pPr>
              <w:spacing w:before="20" w:after="20"/>
              <w:jc w:val="center"/>
            </w:pPr>
            <w:r>
              <w:rPr>
                <w:rFonts w:ascii="宋体" w:hAnsi="宋体" w:eastAsia="宋体"/>
                <w:b w:val="0"/>
                <w:sz w:val="21"/>
              </w:rPr>
              <w:t>created_at</w:t>
            </w:r>
          </w:p>
        </w:tc>
        <w:tc>
          <w:tcPr>
            <w:tcW w:w="1587" w:type="dxa"/>
            <w:tcBorders>
              <w:top w:val="nil"/>
              <w:left w:val="nil"/>
              <w:bottom w:val="single" w:color="000000" w:sz="8" w:space="0"/>
              <w:right w:val="nil"/>
            </w:tcBorders>
            <w:tcMar>
              <w:top w:w="80" w:type="dxa"/>
              <w:left w:w="120" w:type="dxa"/>
              <w:bottom w:w="80" w:type="dxa"/>
              <w:right w:w="120" w:type="dxa"/>
            </w:tcMar>
            <w:vAlign w:val="center"/>
          </w:tcPr>
          <w:p w14:paraId="6C6ACDC8">
            <w:pPr>
              <w:spacing w:before="20" w:after="20"/>
              <w:jc w:val="center"/>
            </w:pPr>
            <w:r>
              <w:rPr>
                <w:rFonts w:ascii="宋体" w:hAnsi="宋体" w:eastAsia="宋体"/>
                <w:b w:val="0"/>
                <w:sz w:val="21"/>
              </w:rPr>
              <w:t>datetime</w:t>
            </w:r>
          </w:p>
        </w:tc>
        <w:tc>
          <w:tcPr>
            <w:tcW w:w="794" w:type="dxa"/>
            <w:tcBorders>
              <w:top w:val="nil"/>
              <w:left w:val="nil"/>
              <w:bottom w:val="single" w:color="000000" w:sz="8" w:space="0"/>
              <w:right w:val="nil"/>
            </w:tcBorders>
            <w:tcMar>
              <w:top w:w="80" w:type="dxa"/>
              <w:left w:w="120" w:type="dxa"/>
              <w:bottom w:w="80" w:type="dxa"/>
              <w:right w:w="120" w:type="dxa"/>
            </w:tcMar>
            <w:vAlign w:val="center"/>
          </w:tcPr>
          <w:p w14:paraId="1D33381F">
            <w:pPr>
              <w:spacing w:before="20" w:after="20"/>
              <w:jc w:val="center"/>
            </w:pPr>
            <w:r>
              <w:rPr>
                <w:rFonts w:ascii="宋体" w:hAnsi="宋体" w:eastAsia="宋体"/>
                <w:b w:val="0"/>
                <w:sz w:val="21"/>
              </w:rPr>
              <w:t>是</w:t>
            </w:r>
          </w:p>
        </w:tc>
        <w:tc>
          <w:tcPr>
            <w:tcW w:w="1077" w:type="dxa"/>
            <w:tcBorders>
              <w:top w:val="nil"/>
              <w:left w:val="nil"/>
              <w:bottom w:val="single" w:color="000000" w:sz="8" w:space="0"/>
              <w:right w:val="nil"/>
            </w:tcBorders>
            <w:tcMar>
              <w:top w:w="80" w:type="dxa"/>
              <w:left w:w="120" w:type="dxa"/>
              <w:bottom w:w="80" w:type="dxa"/>
              <w:right w:w="120" w:type="dxa"/>
            </w:tcMar>
            <w:vAlign w:val="center"/>
          </w:tcPr>
          <w:p w14:paraId="2260089F">
            <w:pPr>
              <w:spacing w:before="20" w:after="20"/>
              <w:jc w:val="center"/>
            </w:pPr>
            <w:r>
              <w:rPr>
                <w:rFonts w:ascii="宋体" w:hAnsi="宋体" w:eastAsia="宋体"/>
                <w:b w:val="0"/>
                <w:sz w:val="21"/>
              </w:rPr>
              <w:t>CURRENT_TIMESTAMP</w:t>
            </w:r>
          </w:p>
        </w:tc>
        <w:tc>
          <w:tcPr>
            <w:tcW w:w="737" w:type="dxa"/>
            <w:tcBorders>
              <w:top w:val="nil"/>
              <w:left w:val="nil"/>
              <w:bottom w:val="single" w:color="000000" w:sz="8" w:space="0"/>
              <w:right w:val="nil"/>
            </w:tcBorders>
            <w:tcMar>
              <w:top w:w="80" w:type="dxa"/>
              <w:left w:w="120" w:type="dxa"/>
              <w:bottom w:w="80" w:type="dxa"/>
              <w:right w:w="120" w:type="dxa"/>
            </w:tcMar>
            <w:vAlign w:val="center"/>
          </w:tcPr>
          <w:p w14:paraId="214330A2">
            <w:pPr>
              <w:spacing w:before="20" w:after="20"/>
              <w:jc w:val="center"/>
            </w:pPr>
            <w:r>
              <w:rPr>
                <w:rFonts w:ascii="宋体" w:hAnsi="宋体" w:eastAsia="宋体"/>
                <w:b w:val="0"/>
                <w:sz w:val="21"/>
              </w:rPr>
              <w:t>—</w:t>
            </w:r>
          </w:p>
        </w:tc>
        <w:tc>
          <w:tcPr>
            <w:tcW w:w="2835" w:type="dxa"/>
            <w:tcBorders>
              <w:top w:val="nil"/>
              <w:left w:val="nil"/>
              <w:bottom w:val="single" w:color="000000" w:sz="8" w:space="0"/>
              <w:right w:val="nil"/>
            </w:tcBorders>
            <w:tcMar>
              <w:top w:w="80" w:type="dxa"/>
              <w:left w:w="120" w:type="dxa"/>
              <w:bottom w:w="80" w:type="dxa"/>
              <w:right w:w="120" w:type="dxa"/>
            </w:tcMar>
            <w:vAlign w:val="center"/>
          </w:tcPr>
          <w:p w14:paraId="34695AB6">
            <w:pPr>
              <w:spacing w:before="20" w:after="20"/>
              <w:jc w:val="left"/>
            </w:pPr>
            <w:r>
              <w:rPr>
                <w:rFonts w:ascii="宋体" w:hAnsi="宋体" w:eastAsia="宋体"/>
                <w:b w:val="0"/>
                <w:sz w:val="21"/>
              </w:rPr>
              <w:t>评论时间</w:t>
            </w:r>
          </w:p>
        </w:tc>
      </w:tr>
    </w:tbl>
    <w:p w14:paraId="6E31EA1D"/>
    <w:p w14:paraId="61212040">
      <w:r>
        <w:rPr>
          <w:rFonts w:ascii="宋体" w:hAnsi="宋体" w:eastAsia="宋体"/>
          <w:sz w:val="24"/>
        </w:rPr>
        <w:t>banner 表服务于首页轮播推荐与活动引导。该表结构相对独立，但在前端展示中具有较高可见度。管理员可以通过 title、content、image_url、status、sort_order 等字段控制首页推荐内容的启停与展示顺序。</w:t>
      </w:r>
    </w:p>
    <w:p w14:paraId="660A8160">
      <w:pPr>
        <w:pStyle w:val="167"/>
        <w:jc w:val="center"/>
      </w:pPr>
      <w:r>
        <w:rPr>
          <w:rFonts w:ascii="宋体" w:hAnsi="宋体" w:eastAsia="宋体"/>
          <w:sz w:val="21"/>
        </w:rPr>
        <w:t>表5-5 banner 表字段定义</w:t>
      </w:r>
    </w:p>
    <w:tbl>
      <w:tblPr>
        <w:tblStyle w:val="3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31"/>
        <w:gridCol w:w="1937"/>
        <w:gridCol w:w="915"/>
        <w:gridCol w:w="2448"/>
        <w:gridCol w:w="915"/>
        <w:gridCol w:w="1365"/>
      </w:tblGrid>
      <w:tr w14:paraId="717E455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bottom w:val="single" w:color="000000" w:sz="8" w:space="0"/>
            </w:tcBorders>
            <w:tcMar>
              <w:top w:w="80" w:type="dxa"/>
              <w:left w:w="120" w:type="dxa"/>
              <w:bottom w:w="80" w:type="dxa"/>
              <w:right w:w="120" w:type="dxa"/>
            </w:tcMar>
            <w:vAlign w:val="center"/>
          </w:tcPr>
          <w:p w14:paraId="6D74FC20">
            <w:pPr>
              <w:spacing w:before="20" w:after="20"/>
              <w:jc w:val="center"/>
            </w:pPr>
            <w:r>
              <w:rPr>
                <w:rFonts w:ascii="宋体" w:hAnsi="宋体" w:eastAsia="宋体"/>
                <w:b/>
                <w:sz w:val="21"/>
              </w:rPr>
              <w:t>字段</w:t>
            </w:r>
          </w:p>
        </w:tc>
        <w:tc>
          <w:tcPr>
            <w:tcW w:w="1417" w:type="dxa"/>
            <w:tcBorders>
              <w:bottom w:val="single" w:color="000000" w:sz="8" w:space="0"/>
            </w:tcBorders>
            <w:tcMar>
              <w:top w:w="80" w:type="dxa"/>
              <w:left w:w="120" w:type="dxa"/>
              <w:bottom w:w="80" w:type="dxa"/>
              <w:right w:w="120" w:type="dxa"/>
            </w:tcMar>
            <w:vAlign w:val="center"/>
          </w:tcPr>
          <w:p w14:paraId="781A7728">
            <w:pPr>
              <w:spacing w:before="20" w:after="20"/>
              <w:jc w:val="center"/>
            </w:pPr>
            <w:r>
              <w:rPr>
                <w:rFonts w:ascii="宋体" w:hAnsi="宋体" w:eastAsia="宋体"/>
                <w:b/>
                <w:sz w:val="21"/>
              </w:rPr>
              <w:t>类型</w:t>
            </w:r>
          </w:p>
        </w:tc>
        <w:tc>
          <w:tcPr>
            <w:tcW w:w="794" w:type="dxa"/>
            <w:tcBorders>
              <w:bottom w:val="single" w:color="000000" w:sz="8" w:space="0"/>
            </w:tcBorders>
            <w:tcMar>
              <w:top w:w="80" w:type="dxa"/>
              <w:left w:w="120" w:type="dxa"/>
              <w:bottom w:w="80" w:type="dxa"/>
              <w:right w:w="120" w:type="dxa"/>
            </w:tcMar>
            <w:vAlign w:val="center"/>
          </w:tcPr>
          <w:p w14:paraId="60D0B9A9">
            <w:pPr>
              <w:spacing w:before="20" w:after="20"/>
              <w:jc w:val="center"/>
            </w:pPr>
            <w:r>
              <w:rPr>
                <w:rFonts w:ascii="宋体" w:hAnsi="宋体" w:eastAsia="宋体"/>
                <w:b/>
                <w:sz w:val="21"/>
              </w:rPr>
              <w:t>允许空</w:t>
            </w:r>
          </w:p>
        </w:tc>
        <w:tc>
          <w:tcPr>
            <w:tcW w:w="1077" w:type="dxa"/>
            <w:tcBorders>
              <w:bottom w:val="single" w:color="000000" w:sz="8" w:space="0"/>
            </w:tcBorders>
            <w:tcMar>
              <w:top w:w="80" w:type="dxa"/>
              <w:left w:w="120" w:type="dxa"/>
              <w:bottom w:w="80" w:type="dxa"/>
              <w:right w:w="120" w:type="dxa"/>
            </w:tcMar>
            <w:vAlign w:val="center"/>
          </w:tcPr>
          <w:p w14:paraId="5C529212">
            <w:pPr>
              <w:spacing w:before="20" w:after="20"/>
              <w:jc w:val="center"/>
            </w:pPr>
            <w:r>
              <w:rPr>
                <w:rFonts w:ascii="宋体" w:hAnsi="宋体" w:eastAsia="宋体"/>
                <w:b/>
                <w:sz w:val="21"/>
              </w:rPr>
              <w:t>默认值</w:t>
            </w:r>
          </w:p>
        </w:tc>
        <w:tc>
          <w:tcPr>
            <w:tcW w:w="737" w:type="dxa"/>
            <w:tcBorders>
              <w:bottom w:val="single" w:color="000000" w:sz="8" w:space="0"/>
            </w:tcBorders>
            <w:tcMar>
              <w:top w:w="80" w:type="dxa"/>
              <w:left w:w="120" w:type="dxa"/>
              <w:bottom w:w="80" w:type="dxa"/>
              <w:right w:w="120" w:type="dxa"/>
            </w:tcMar>
            <w:vAlign w:val="center"/>
          </w:tcPr>
          <w:p w14:paraId="594B2A0C">
            <w:pPr>
              <w:spacing w:before="20" w:after="20"/>
              <w:jc w:val="center"/>
            </w:pPr>
            <w:r>
              <w:rPr>
                <w:rFonts w:ascii="宋体" w:hAnsi="宋体" w:eastAsia="宋体"/>
                <w:b/>
                <w:sz w:val="21"/>
              </w:rPr>
              <w:t>键</w:t>
            </w:r>
          </w:p>
        </w:tc>
        <w:tc>
          <w:tcPr>
            <w:tcW w:w="3345" w:type="dxa"/>
            <w:tcBorders>
              <w:bottom w:val="single" w:color="000000" w:sz="8" w:space="0"/>
            </w:tcBorders>
            <w:tcMar>
              <w:top w:w="80" w:type="dxa"/>
              <w:left w:w="120" w:type="dxa"/>
              <w:bottom w:w="80" w:type="dxa"/>
              <w:right w:w="120" w:type="dxa"/>
            </w:tcMar>
            <w:vAlign w:val="center"/>
          </w:tcPr>
          <w:p w14:paraId="79EA099D">
            <w:pPr>
              <w:spacing w:before="20" w:after="20"/>
              <w:jc w:val="center"/>
            </w:pPr>
            <w:r>
              <w:rPr>
                <w:rFonts w:ascii="宋体" w:hAnsi="宋体" w:eastAsia="宋体"/>
                <w:b/>
                <w:sz w:val="21"/>
              </w:rPr>
              <w:t>说明</w:t>
            </w:r>
          </w:p>
        </w:tc>
      </w:tr>
      <w:tr w14:paraId="016B8A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tcMar>
              <w:top w:w="80" w:type="dxa"/>
              <w:left w:w="120" w:type="dxa"/>
              <w:bottom w:w="80" w:type="dxa"/>
              <w:right w:w="120" w:type="dxa"/>
            </w:tcMar>
            <w:vAlign w:val="center"/>
          </w:tcPr>
          <w:p w14:paraId="089DAA51">
            <w:pPr>
              <w:spacing w:before="20" w:after="20"/>
              <w:jc w:val="center"/>
            </w:pPr>
            <w:r>
              <w:rPr>
                <w:rFonts w:ascii="宋体" w:hAnsi="宋体" w:eastAsia="宋体"/>
                <w:b w:val="0"/>
                <w:sz w:val="21"/>
              </w:rPr>
              <w:t>id</w:t>
            </w:r>
          </w:p>
        </w:tc>
        <w:tc>
          <w:tcPr>
            <w:tcW w:w="1417" w:type="dxa"/>
            <w:tcBorders>
              <w:top w:val="nil"/>
              <w:left w:val="nil"/>
              <w:bottom w:val="nil"/>
              <w:right w:val="nil"/>
            </w:tcBorders>
            <w:tcMar>
              <w:top w:w="80" w:type="dxa"/>
              <w:left w:w="120" w:type="dxa"/>
              <w:bottom w:w="80" w:type="dxa"/>
              <w:right w:w="120" w:type="dxa"/>
            </w:tcMar>
            <w:vAlign w:val="center"/>
          </w:tcPr>
          <w:p w14:paraId="6B51D1CD">
            <w:pPr>
              <w:spacing w:before="20" w:after="20"/>
              <w:jc w:val="center"/>
            </w:pPr>
            <w:r>
              <w:rPr>
                <w:rFonts w:ascii="宋体" w:hAnsi="宋体" w:eastAsia="宋体"/>
                <w:b w:val="0"/>
                <w:sz w:val="21"/>
              </w:rPr>
              <w:t>bigint</w:t>
            </w:r>
          </w:p>
        </w:tc>
        <w:tc>
          <w:tcPr>
            <w:tcW w:w="794" w:type="dxa"/>
            <w:tcBorders>
              <w:top w:val="nil"/>
              <w:left w:val="nil"/>
              <w:bottom w:val="nil"/>
              <w:right w:val="nil"/>
            </w:tcBorders>
            <w:tcMar>
              <w:top w:w="80" w:type="dxa"/>
              <w:left w:w="120" w:type="dxa"/>
              <w:bottom w:w="80" w:type="dxa"/>
              <w:right w:w="120" w:type="dxa"/>
            </w:tcMar>
            <w:vAlign w:val="center"/>
          </w:tcPr>
          <w:p w14:paraId="28C62C20">
            <w:pPr>
              <w:spacing w:before="20" w:after="20"/>
              <w:jc w:val="center"/>
            </w:pPr>
            <w:r>
              <w:rPr>
                <w:rFonts w:ascii="宋体" w:hAnsi="宋体" w:eastAsia="宋体"/>
                <w:b w:val="0"/>
                <w:sz w:val="21"/>
              </w:rPr>
              <w:t>否</w:t>
            </w:r>
          </w:p>
        </w:tc>
        <w:tc>
          <w:tcPr>
            <w:tcW w:w="1077" w:type="dxa"/>
            <w:tcBorders>
              <w:top w:val="nil"/>
              <w:left w:val="nil"/>
              <w:bottom w:val="nil"/>
              <w:right w:val="nil"/>
            </w:tcBorders>
            <w:tcMar>
              <w:top w:w="80" w:type="dxa"/>
              <w:left w:w="120" w:type="dxa"/>
              <w:bottom w:w="80" w:type="dxa"/>
              <w:right w:w="120" w:type="dxa"/>
            </w:tcMar>
            <w:vAlign w:val="center"/>
          </w:tcPr>
          <w:p w14:paraId="3EF82C18">
            <w:pPr>
              <w:spacing w:before="20" w:after="20"/>
              <w:jc w:val="center"/>
            </w:pPr>
            <w:r>
              <w:rPr>
                <w:rFonts w:ascii="宋体" w:hAnsi="宋体" w:eastAsia="宋体"/>
                <w:b w:val="0"/>
                <w:sz w:val="21"/>
              </w:rPr>
              <w:t>—</w:t>
            </w:r>
          </w:p>
        </w:tc>
        <w:tc>
          <w:tcPr>
            <w:tcW w:w="737" w:type="dxa"/>
            <w:tcBorders>
              <w:top w:val="nil"/>
              <w:left w:val="nil"/>
              <w:bottom w:val="nil"/>
              <w:right w:val="nil"/>
            </w:tcBorders>
            <w:tcMar>
              <w:top w:w="80" w:type="dxa"/>
              <w:left w:w="120" w:type="dxa"/>
              <w:bottom w:w="80" w:type="dxa"/>
              <w:right w:w="120" w:type="dxa"/>
            </w:tcMar>
            <w:vAlign w:val="center"/>
          </w:tcPr>
          <w:p w14:paraId="21E4C5CD">
            <w:pPr>
              <w:spacing w:before="20" w:after="20"/>
              <w:jc w:val="center"/>
            </w:pPr>
            <w:r>
              <w:rPr>
                <w:rFonts w:ascii="宋体" w:hAnsi="宋体" w:eastAsia="宋体"/>
                <w:b w:val="0"/>
                <w:sz w:val="21"/>
              </w:rPr>
              <w:t>PK</w:t>
            </w:r>
          </w:p>
        </w:tc>
        <w:tc>
          <w:tcPr>
            <w:tcW w:w="3345" w:type="dxa"/>
            <w:tcBorders>
              <w:top w:val="nil"/>
              <w:left w:val="nil"/>
              <w:bottom w:val="nil"/>
              <w:right w:val="nil"/>
            </w:tcBorders>
            <w:tcMar>
              <w:top w:w="80" w:type="dxa"/>
              <w:left w:w="120" w:type="dxa"/>
              <w:bottom w:w="80" w:type="dxa"/>
              <w:right w:w="120" w:type="dxa"/>
            </w:tcMar>
            <w:vAlign w:val="center"/>
          </w:tcPr>
          <w:p w14:paraId="0F7361EB">
            <w:pPr>
              <w:spacing w:before="20" w:after="20"/>
              <w:jc w:val="left"/>
            </w:pPr>
            <w:r>
              <w:rPr>
                <w:rFonts w:ascii="宋体" w:hAnsi="宋体" w:eastAsia="宋体"/>
                <w:b w:val="0"/>
                <w:sz w:val="21"/>
              </w:rPr>
              <w:t>主键ID</w:t>
            </w:r>
          </w:p>
        </w:tc>
      </w:tr>
      <w:tr w14:paraId="358B0D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tcMar>
              <w:top w:w="80" w:type="dxa"/>
              <w:left w:w="120" w:type="dxa"/>
              <w:bottom w:w="80" w:type="dxa"/>
              <w:right w:w="120" w:type="dxa"/>
            </w:tcMar>
            <w:vAlign w:val="center"/>
          </w:tcPr>
          <w:p w14:paraId="7C0B0DAC">
            <w:pPr>
              <w:spacing w:before="20" w:after="20"/>
              <w:jc w:val="center"/>
            </w:pPr>
            <w:r>
              <w:rPr>
                <w:rFonts w:ascii="宋体" w:hAnsi="宋体" w:eastAsia="宋体"/>
                <w:b w:val="0"/>
                <w:sz w:val="21"/>
              </w:rPr>
              <w:t>title</w:t>
            </w:r>
          </w:p>
        </w:tc>
        <w:tc>
          <w:tcPr>
            <w:tcW w:w="1417" w:type="dxa"/>
            <w:tcBorders>
              <w:top w:val="nil"/>
              <w:left w:val="nil"/>
              <w:bottom w:val="nil"/>
              <w:right w:val="nil"/>
            </w:tcBorders>
            <w:tcMar>
              <w:top w:w="80" w:type="dxa"/>
              <w:left w:w="120" w:type="dxa"/>
              <w:bottom w:w="80" w:type="dxa"/>
              <w:right w:w="120" w:type="dxa"/>
            </w:tcMar>
            <w:vAlign w:val="center"/>
          </w:tcPr>
          <w:p w14:paraId="29AD9226">
            <w:pPr>
              <w:spacing w:before="20" w:after="20"/>
              <w:jc w:val="center"/>
            </w:pPr>
            <w:r>
              <w:rPr>
                <w:rFonts w:ascii="宋体" w:hAnsi="宋体" w:eastAsia="宋体"/>
                <w:b w:val="0"/>
                <w:sz w:val="21"/>
              </w:rPr>
              <w:t>varchar(100)</w:t>
            </w:r>
          </w:p>
        </w:tc>
        <w:tc>
          <w:tcPr>
            <w:tcW w:w="794" w:type="dxa"/>
            <w:tcBorders>
              <w:top w:val="nil"/>
              <w:left w:val="nil"/>
              <w:bottom w:val="nil"/>
              <w:right w:val="nil"/>
            </w:tcBorders>
            <w:tcMar>
              <w:top w:w="80" w:type="dxa"/>
              <w:left w:w="120" w:type="dxa"/>
              <w:bottom w:w="80" w:type="dxa"/>
              <w:right w:w="120" w:type="dxa"/>
            </w:tcMar>
            <w:vAlign w:val="center"/>
          </w:tcPr>
          <w:p w14:paraId="0C6B18DC">
            <w:pPr>
              <w:spacing w:before="20" w:after="20"/>
              <w:jc w:val="center"/>
            </w:pPr>
            <w:r>
              <w:rPr>
                <w:rFonts w:ascii="宋体" w:hAnsi="宋体" w:eastAsia="宋体"/>
                <w:b w:val="0"/>
                <w:sz w:val="21"/>
              </w:rPr>
              <w:t>是</w:t>
            </w:r>
          </w:p>
        </w:tc>
        <w:tc>
          <w:tcPr>
            <w:tcW w:w="1077" w:type="dxa"/>
            <w:tcBorders>
              <w:top w:val="nil"/>
              <w:left w:val="nil"/>
              <w:bottom w:val="nil"/>
              <w:right w:val="nil"/>
            </w:tcBorders>
            <w:tcMar>
              <w:top w:w="80" w:type="dxa"/>
              <w:left w:w="120" w:type="dxa"/>
              <w:bottom w:w="80" w:type="dxa"/>
              <w:right w:w="120" w:type="dxa"/>
            </w:tcMar>
            <w:vAlign w:val="center"/>
          </w:tcPr>
          <w:p w14:paraId="578523C8">
            <w:pPr>
              <w:spacing w:before="20" w:after="20"/>
              <w:jc w:val="center"/>
            </w:pPr>
            <w:r>
              <w:rPr>
                <w:rFonts w:ascii="宋体" w:hAnsi="宋体" w:eastAsia="宋体"/>
                <w:b w:val="0"/>
                <w:sz w:val="21"/>
              </w:rPr>
              <w:t>NULL</w:t>
            </w:r>
          </w:p>
        </w:tc>
        <w:tc>
          <w:tcPr>
            <w:tcW w:w="737" w:type="dxa"/>
            <w:tcBorders>
              <w:top w:val="nil"/>
              <w:left w:val="nil"/>
              <w:bottom w:val="nil"/>
              <w:right w:val="nil"/>
            </w:tcBorders>
            <w:tcMar>
              <w:top w:w="80" w:type="dxa"/>
              <w:left w:w="120" w:type="dxa"/>
              <w:bottom w:w="80" w:type="dxa"/>
              <w:right w:w="120" w:type="dxa"/>
            </w:tcMar>
            <w:vAlign w:val="center"/>
          </w:tcPr>
          <w:p w14:paraId="55AE15A2">
            <w:pPr>
              <w:spacing w:before="20" w:after="20"/>
              <w:jc w:val="center"/>
            </w:pPr>
            <w:r>
              <w:rPr>
                <w:rFonts w:ascii="宋体" w:hAnsi="宋体" w:eastAsia="宋体"/>
                <w:b w:val="0"/>
                <w:sz w:val="21"/>
              </w:rPr>
              <w:t>—</w:t>
            </w:r>
          </w:p>
        </w:tc>
        <w:tc>
          <w:tcPr>
            <w:tcW w:w="3345" w:type="dxa"/>
            <w:tcBorders>
              <w:top w:val="nil"/>
              <w:left w:val="nil"/>
              <w:bottom w:val="nil"/>
              <w:right w:val="nil"/>
            </w:tcBorders>
            <w:tcMar>
              <w:top w:w="80" w:type="dxa"/>
              <w:left w:w="120" w:type="dxa"/>
              <w:bottom w:w="80" w:type="dxa"/>
              <w:right w:w="120" w:type="dxa"/>
            </w:tcMar>
            <w:vAlign w:val="center"/>
          </w:tcPr>
          <w:p w14:paraId="35F4712A">
            <w:pPr>
              <w:spacing w:before="20" w:after="20"/>
              <w:jc w:val="left"/>
            </w:pPr>
            <w:r>
              <w:rPr>
                <w:rFonts w:ascii="宋体" w:hAnsi="宋体" w:eastAsia="宋体"/>
                <w:b w:val="0"/>
                <w:sz w:val="21"/>
              </w:rPr>
              <w:t>轮播图标题</w:t>
            </w:r>
          </w:p>
        </w:tc>
      </w:tr>
      <w:tr w14:paraId="1C612F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tcMar>
              <w:top w:w="80" w:type="dxa"/>
              <w:left w:w="120" w:type="dxa"/>
              <w:bottom w:w="80" w:type="dxa"/>
              <w:right w:w="120" w:type="dxa"/>
            </w:tcMar>
            <w:vAlign w:val="center"/>
          </w:tcPr>
          <w:p w14:paraId="2E0A5266">
            <w:pPr>
              <w:spacing w:before="20" w:after="20"/>
              <w:jc w:val="center"/>
            </w:pPr>
            <w:r>
              <w:rPr>
                <w:rFonts w:ascii="宋体" w:hAnsi="宋体" w:eastAsia="宋体"/>
                <w:b w:val="0"/>
                <w:sz w:val="21"/>
              </w:rPr>
              <w:t>content</w:t>
            </w:r>
          </w:p>
        </w:tc>
        <w:tc>
          <w:tcPr>
            <w:tcW w:w="1417" w:type="dxa"/>
            <w:tcBorders>
              <w:top w:val="nil"/>
              <w:left w:val="nil"/>
              <w:bottom w:val="nil"/>
              <w:right w:val="nil"/>
            </w:tcBorders>
            <w:tcMar>
              <w:top w:w="80" w:type="dxa"/>
              <w:left w:w="120" w:type="dxa"/>
              <w:bottom w:w="80" w:type="dxa"/>
              <w:right w:w="120" w:type="dxa"/>
            </w:tcMar>
            <w:vAlign w:val="center"/>
          </w:tcPr>
          <w:p w14:paraId="3F2F5389">
            <w:pPr>
              <w:spacing w:before="20" w:after="20"/>
              <w:jc w:val="center"/>
            </w:pPr>
            <w:r>
              <w:rPr>
                <w:rFonts w:ascii="宋体" w:hAnsi="宋体" w:eastAsia="宋体"/>
                <w:b w:val="0"/>
                <w:sz w:val="21"/>
              </w:rPr>
              <w:t>varchar(255)</w:t>
            </w:r>
          </w:p>
        </w:tc>
        <w:tc>
          <w:tcPr>
            <w:tcW w:w="794" w:type="dxa"/>
            <w:tcBorders>
              <w:top w:val="nil"/>
              <w:left w:val="nil"/>
              <w:bottom w:val="nil"/>
              <w:right w:val="nil"/>
            </w:tcBorders>
            <w:tcMar>
              <w:top w:w="80" w:type="dxa"/>
              <w:left w:w="120" w:type="dxa"/>
              <w:bottom w:w="80" w:type="dxa"/>
              <w:right w:w="120" w:type="dxa"/>
            </w:tcMar>
            <w:vAlign w:val="center"/>
          </w:tcPr>
          <w:p w14:paraId="21F174AA">
            <w:pPr>
              <w:spacing w:before="20" w:after="20"/>
              <w:jc w:val="center"/>
            </w:pPr>
            <w:r>
              <w:rPr>
                <w:rFonts w:ascii="宋体" w:hAnsi="宋体" w:eastAsia="宋体"/>
                <w:b w:val="0"/>
                <w:sz w:val="21"/>
              </w:rPr>
              <w:t>是</w:t>
            </w:r>
          </w:p>
        </w:tc>
        <w:tc>
          <w:tcPr>
            <w:tcW w:w="1077" w:type="dxa"/>
            <w:tcBorders>
              <w:top w:val="nil"/>
              <w:left w:val="nil"/>
              <w:bottom w:val="nil"/>
              <w:right w:val="nil"/>
            </w:tcBorders>
            <w:tcMar>
              <w:top w:w="80" w:type="dxa"/>
              <w:left w:w="120" w:type="dxa"/>
              <w:bottom w:w="80" w:type="dxa"/>
              <w:right w:w="120" w:type="dxa"/>
            </w:tcMar>
            <w:vAlign w:val="center"/>
          </w:tcPr>
          <w:p w14:paraId="4CEB78AD">
            <w:pPr>
              <w:spacing w:before="20" w:after="20"/>
              <w:jc w:val="center"/>
            </w:pPr>
            <w:r>
              <w:rPr>
                <w:rFonts w:ascii="宋体" w:hAnsi="宋体" w:eastAsia="宋体"/>
                <w:b w:val="0"/>
                <w:sz w:val="21"/>
              </w:rPr>
              <w:t>NULL</w:t>
            </w:r>
          </w:p>
        </w:tc>
        <w:tc>
          <w:tcPr>
            <w:tcW w:w="737" w:type="dxa"/>
            <w:tcBorders>
              <w:top w:val="nil"/>
              <w:left w:val="nil"/>
              <w:bottom w:val="nil"/>
              <w:right w:val="nil"/>
            </w:tcBorders>
            <w:tcMar>
              <w:top w:w="80" w:type="dxa"/>
              <w:left w:w="120" w:type="dxa"/>
              <w:bottom w:w="80" w:type="dxa"/>
              <w:right w:w="120" w:type="dxa"/>
            </w:tcMar>
            <w:vAlign w:val="center"/>
          </w:tcPr>
          <w:p w14:paraId="6763B5E3">
            <w:pPr>
              <w:spacing w:before="20" w:after="20"/>
              <w:jc w:val="center"/>
            </w:pPr>
            <w:r>
              <w:rPr>
                <w:rFonts w:ascii="宋体" w:hAnsi="宋体" w:eastAsia="宋体"/>
                <w:b w:val="0"/>
                <w:sz w:val="21"/>
              </w:rPr>
              <w:t>—</w:t>
            </w:r>
          </w:p>
        </w:tc>
        <w:tc>
          <w:tcPr>
            <w:tcW w:w="3345" w:type="dxa"/>
            <w:tcBorders>
              <w:top w:val="nil"/>
              <w:left w:val="nil"/>
              <w:bottom w:val="nil"/>
              <w:right w:val="nil"/>
            </w:tcBorders>
            <w:tcMar>
              <w:top w:w="80" w:type="dxa"/>
              <w:left w:w="120" w:type="dxa"/>
              <w:bottom w:w="80" w:type="dxa"/>
              <w:right w:w="120" w:type="dxa"/>
            </w:tcMar>
            <w:vAlign w:val="center"/>
          </w:tcPr>
          <w:p w14:paraId="77E806BF">
            <w:pPr>
              <w:spacing w:before="20" w:after="20"/>
              <w:jc w:val="left"/>
            </w:pPr>
            <w:r>
              <w:rPr>
                <w:rFonts w:ascii="宋体" w:hAnsi="宋体" w:eastAsia="宋体"/>
                <w:b w:val="0"/>
                <w:sz w:val="21"/>
              </w:rPr>
              <w:t>轮播图描述内容</w:t>
            </w:r>
          </w:p>
        </w:tc>
      </w:tr>
      <w:tr w14:paraId="2651A3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tcMar>
              <w:top w:w="80" w:type="dxa"/>
              <w:left w:w="120" w:type="dxa"/>
              <w:bottom w:w="80" w:type="dxa"/>
              <w:right w:w="120" w:type="dxa"/>
            </w:tcMar>
            <w:vAlign w:val="center"/>
          </w:tcPr>
          <w:p w14:paraId="7FF520F8">
            <w:pPr>
              <w:spacing w:before="20" w:after="20"/>
              <w:jc w:val="center"/>
            </w:pPr>
            <w:r>
              <w:rPr>
                <w:rFonts w:ascii="宋体" w:hAnsi="宋体" w:eastAsia="宋体"/>
                <w:b w:val="0"/>
                <w:sz w:val="21"/>
              </w:rPr>
              <w:t>image_url</w:t>
            </w:r>
          </w:p>
        </w:tc>
        <w:tc>
          <w:tcPr>
            <w:tcW w:w="1417" w:type="dxa"/>
            <w:tcBorders>
              <w:top w:val="nil"/>
              <w:left w:val="nil"/>
              <w:bottom w:val="nil"/>
              <w:right w:val="nil"/>
            </w:tcBorders>
            <w:tcMar>
              <w:top w:w="80" w:type="dxa"/>
              <w:left w:w="120" w:type="dxa"/>
              <w:bottom w:w="80" w:type="dxa"/>
              <w:right w:w="120" w:type="dxa"/>
            </w:tcMar>
            <w:vAlign w:val="center"/>
          </w:tcPr>
          <w:p w14:paraId="52260875">
            <w:pPr>
              <w:spacing w:before="20" w:after="20"/>
              <w:jc w:val="center"/>
            </w:pPr>
            <w:r>
              <w:rPr>
                <w:rFonts w:ascii="宋体" w:hAnsi="宋体" w:eastAsia="宋体"/>
                <w:b w:val="0"/>
                <w:sz w:val="21"/>
              </w:rPr>
              <w:t>varchar(255)</w:t>
            </w:r>
          </w:p>
        </w:tc>
        <w:tc>
          <w:tcPr>
            <w:tcW w:w="794" w:type="dxa"/>
            <w:tcBorders>
              <w:top w:val="nil"/>
              <w:left w:val="nil"/>
              <w:bottom w:val="nil"/>
              <w:right w:val="nil"/>
            </w:tcBorders>
            <w:tcMar>
              <w:top w:w="80" w:type="dxa"/>
              <w:left w:w="120" w:type="dxa"/>
              <w:bottom w:w="80" w:type="dxa"/>
              <w:right w:w="120" w:type="dxa"/>
            </w:tcMar>
            <w:vAlign w:val="center"/>
          </w:tcPr>
          <w:p w14:paraId="24840632">
            <w:pPr>
              <w:spacing w:before="20" w:after="20"/>
              <w:jc w:val="center"/>
            </w:pPr>
            <w:r>
              <w:rPr>
                <w:rFonts w:ascii="宋体" w:hAnsi="宋体" w:eastAsia="宋体"/>
                <w:b w:val="0"/>
                <w:sz w:val="21"/>
              </w:rPr>
              <w:t>是</w:t>
            </w:r>
          </w:p>
        </w:tc>
        <w:tc>
          <w:tcPr>
            <w:tcW w:w="1077" w:type="dxa"/>
            <w:tcBorders>
              <w:top w:val="nil"/>
              <w:left w:val="nil"/>
              <w:bottom w:val="nil"/>
              <w:right w:val="nil"/>
            </w:tcBorders>
            <w:tcMar>
              <w:top w:w="80" w:type="dxa"/>
              <w:left w:w="120" w:type="dxa"/>
              <w:bottom w:w="80" w:type="dxa"/>
              <w:right w:w="120" w:type="dxa"/>
            </w:tcMar>
            <w:vAlign w:val="center"/>
          </w:tcPr>
          <w:p w14:paraId="3955FF90">
            <w:pPr>
              <w:spacing w:before="20" w:after="20"/>
              <w:jc w:val="center"/>
            </w:pPr>
            <w:r>
              <w:rPr>
                <w:rFonts w:ascii="宋体" w:hAnsi="宋体" w:eastAsia="宋体"/>
                <w:b w:val="0"/>
                <w:sz w:val="21"/>
              </w:rPr>
              <w:t>NULL</w:t>
            </w:r>
          </w:p>
        </w:tc>
        <w:tc>
          <w:tcPr>
            <w:tcW w:w="737" w:type="dxa"/>
            <w:tcBorders>
              <w:top w:val="nil"/>
              <w:left w:val="nil"/>
              <w:bottom w:val="nil"/>
              <w:right w:val="nil"/>
            </w:tcBorders>
            <w:tcMar>
              <w:top w:w="80" w:type="dxa"/>
              <w:left w:w="120" w:type="dxa"/>
              <w:bottom w:w="80" w:type="dxa"/>
              <w:right w:w="120" w:type="dxa"/>
            </w:tcMar>
            <w:vAlign w:val="center"/>
          </w:tcPr>
          <w:p w14:paraId="183DC4D3">
            <w:pPr>
              <w:spacing w:before="20" w:after="20"/>
              <w:jc w:val="center"/>
            </w:pPr>
            <w:r>
              <w:rPr>
                <w:rFonts w:ascii="宋体" w:hAnsi="宋体" w:eastAsia="宋体"/>
                <w:b w:val="0"/>
                <w:sz w:val="21"/>
              </w:rPr>
              <w:t>—</w:t>
            </w:r>
          </w:p>
        </w:tc>
        <w:tc>
          <w:tcPr>
            <w:tcW w:w="3345" w:type="dxa"/>
            <w:tcBorders>
              <w:top w:val="nil"/>
              <w:left w:val="nil"/>
              <w:bottom w:val="nil"/>
              <w:right w:val="nil"/>
            </w:tcBorders>
            <w:tcMar>
              <w:top w:w="80" w:type="dxa"/>
              <w:left w:w="120" w:type="dxa"/>
              <w:bottom w:w="80" w:type="dxa"/>
              <w:right w:w="120" w:type="dxa"/>
            </w:tcMar>
            <w:vAlign w:val="center"/>
          </w:tcPr>
          <w:p w14:paraId="6D563FB6">
            <w:pPr>
              <w:spacing w:before="20" w:after="20"/>
              <w:jc w:val="left"/>
            </w:pPr>
            <w:r>
              <w:rPr>
                <w:rFonts w:ascii="宋体" w:hAnsi="宋体" w:eastAsia="宋体"/>
                <w:b w:val="0"/>
                <w:sz w:val="21"/>
              </w:rPr>
              <w:t>图片URL或文件名，例如：banner1.jpg</w:t>
            </w:r>
          </w:p>
        </w:tc>
      </w:tr>
      <w:tr w14:paraId="7003E56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tcMar>
              <w:top w:w="80" w:type="dxa"/>
              <w:left w:w="120" w:type="dxa"/>
              <w:bottom w:w="80" w:type="dxa"/>
              <w:right w:w="120" w:type="dxa"/>
            </w:tcMar>
            <w:vAlign w:val="center"/>
          </w:tcPr>
          <w:p w14:paraId="2D9A8E9A">
            <w:pPr>
              <w:spacing w:before="20" w:after="20"/>
              <w:jc w:val="center"/>
            </w:pPr>
            <w:r>
              <w:rPr>
                <w:rFonts w:ascii="宋体" w:hAnsi="宋体" w:eastAsia="宋体"/>
                <w:b w:val="0"/>
                <w:sz w:val="21"/>
              </w:rPr>
              <w:t>status</w:t>
            </w:r>
          </w:p>
        </w:tc>
        <w:tc>
          <w:tcPr>
            <w:tcW w:w="1417" w:type="dxa"/>
            <w:tcBorders>
              <w:top w:val="nil"/>
              <w:left w:val="nil"/>
              <w:bottom w:val="nil"/>
              <w:right w:val="nil"/>
            </w:tcBorders>
            <w:tcMar>
              <w:top w:w="80" w:type="dxa"/>
              <w:left w:w="120" w:type="dxa"/>
              <w:bottom w:w="80" w:type="dxa"/>
              <w:right w:w="120" w:type="dxa"/>
            </w:tcMar>
            <w:vAlign w:val="center"/>
          </w:tcPr>
          <w:p w14:paraId="0A2896AD">
            <w:pPr>
              <w:spacing w:before="20" w:after="20"/>
              <w:jc w:val="center"/>
            </w:pPr>
            <w:r>
              <w:rPr>
                <w:rFonts w:ascii="宋体" w:hAnsi="宋体" w:eastAsia="宋体"/>
                <w:b w:val="0"/>
                <w:sz w:val="21"/>
              </w:rPr>
              <w:t>tinyint</w:t>
            </w:r>
          </w:p>
        </w:tc>
        <w:tc>
          <w:tcPr>
            <w:tcW w:w="794" w:type="dxa"/>
            <w:tcBorders>
              <w:top w:val="nil"/>
              <w:left w:val="nil"/>
              <w:bottom w:val="nil"/>
              <w:right w:val="nil"/>
            </w:tcBorders>
            <w:tcMar>
              <w:top w:w="80" w:type="dxa"/>
              <w:left w:w="120" w:type="dxa"/>
              <w:bottom w:w="80" w:type="dxa"/>
              <w:right w:w="120" w:type="dxa"/>
            </w:tcMar>
            <w:vAlign w:val="center"/>
          </w:tcPr>
          <w:p w14:paraId="410D54C0">
            <w:pPr>
              <w:spacing w:before="20" w:after="20"/>
              <w:jc w:val="center"/>
            </w:pPr>
            <w:r>
              <w:rPr>
                <w:rFonts w:ascii="宋体" w:hAnsi="宋体" w:eastAsia="宋体"/>
                <w:b w:val="0"/>
                <w:sz w:val="21"/>
              </w:rPr>
              <w:t>否</w:t>
            </w:r>
          </w:p>
        </w:tc>
        <w:tc>
          <w:tcPr>
            <w:tcW w:w="1077" w:type="dxa"/>
            <w:tcBorders>
              <w:top w:val="nil"/>
              <w:left w:val="nil"/>
              <w:bottom w:val="nil"/>
              <w:right w:val="nil"/>
            </w:tcBorders>
            <w:tcMar>
              <w:top w:w="80" w:type="dxa"/>
              <w:left w:w="120" w:type="dxa"/>
              <w:bottom w:w="80" w:type="dxa"/>
              <w:right w:w="120" w:type="dxa"/>
            </w:tcMar>
            <w:vAlign w:val="center"/>
          </w:tcPr>
          <w:p w14:paraId="68916102">
            <w:pPr>
              <w:spacing w:before="20" w:after="20"/>
              <w:jc w:val="center"/>
            </w:pPr>
            <w:r>
              <w:rPr>
                <w:rFonts w:ascii="宋体" w:hAnsi="宋体" w:eastAsia="宋体"/>
                <w:b w:val="0"/>
                <w:sz w:val="21"/>
              </w:rPr>
              <w:t>1</w:t>
            </w:r>
          </w:p>
        </w:tc>
        <w:tc>
          <w:tcPr>
            <w:tcW w:w="737" w:type="dxa"/>
            <w:tcBorders>
              <w:top w:val="nil"/>
              <w:left w:val="nil"/>
              <w:bottom w:val="nil"/>
              <w:right w:val="nil"/>
            </w:tcBorders>
            <w:tcMar>
              <w:top w:w="80" w:type="dxa"/>
              <w:left w:w="120" w:type="dxa"/>
              <w:bottom w:w="80" w:type="dxa"/>
              <w:right w:w="120" w:type="dxa"/>
            </w:tcMar>
            <w:vAlign w:val="center"/>
          </w:tcPr>
          <w:p w14:paraId="5A9E3216">
            <w:pPr>
              <w:spacing w:before="20" w:after="20"/>
              <w:jc w:val="center"/>
            </w:pPr>
            <w:r>
              <w:rPr>
                <w:rFonts w:ascii="宋体" w:hAnsi="宋体" w:eastAsia="宋体"/>
                <w:b w:val="0"/>
                <w:sz w:val="21"/>
              </w:rPr>
              <w:t>—</w:t>
            </w:r>
          </w:p>
        </w:tc>
        <w:tc>
          <w:tcPr>
            <w:tcW w:w="3345" w:type="dxa"/>
            <w:tcBorders>
              <w:top w:val="nil"/>
              <w:left w:val="nil"/>
              <w:bottom w:val="nil"/>
              <w:right w:val="nil"/>
            </w:tcBorders>
            <w:tcMar>
              <w:top w:w="80" w:type="dxa"/>
              <w:left w:w="120" w:type="dxa"/>
              <w:bottom w:w="80" w:type="dxa"/>
              <w:right w:w="120" w:type="dxa"/>
            </w:tcMar>
            <w:vAlign w:val="center"/>
          </w:tcPr>
          <w:p w14:paraId="249C4965">
            <w:pPr>
              <w:spacing w:before="20" w:after="20"/>
              <w:jc w:val="left"/>
            </w:pPr>
            <w:r>
              <w:rPr>
                <w:rFonts w:ascii="宋体" w:hAnsi="宋体" w:eastAsia="宋体"/>
                <w:b w:val="0"/>
                <w:sz w:val="21"/>
              </w:rPr>
              <w:t>—</w:t>
            </w:r>
          </w:p>
        </w:tc>
      </w:tr>
      <w:tr w14:paraId="3102BC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tcMar>
              <w:top w:w="80" w:type="dxa"/>
              <w:left w:w="120" w:type="dxa"/>
              <w:bottom w:w="80" w:type="dxa"/>
              <w:right w:w="120" w:type="dxa"/>
            </w:tcMar>
            <w:vAlign w:val="center"/>
          </w:tcPr>
          <w:p w14:paraId="3246AE41">
            <w:pPr>
              <w:spacing w:before="20" w:after="20"/>
              <w:jc w:val="center"/>
            </w:pPr>
            <w:r>
              <w:rPr>
                <w:rFonts w:ascii="宋体" w:hAnsi="宋体" w:eastAsia="宋体"/>
                <w:b w:val="0"/>
                <w:sz w:val="21"/>
              </w:rPr>
              <w:t>sort_order</w:t>
            </w:r>
          </w:p>
        </w:tc>
        <w:tc>
          <w:tcPr>
            <w:tcW w:w="1417" w:type="dxa"/>
            <w:tcBorders>
              <w:top w:val="nil"/>
              <w:left w:val="nil"/>
              <w:bottom w:val="nil"/>
              <w:right w:val="nil"/>
            </w:tcBorders>
            <w:tcMar>
              <w:top w:w="80" w:type="dxa"/>
              <w:left w:w="120" w:type="dxa"/>
              <w:bottom w:w="80" w:type="dxa"/>
              <w:right w:w="120" w:type="dxa"/>
            </w:tcMar>
            <w:vAlign w:val="center"/>
          </w:tcPr>
          <w:p w14:paraId="65467374">
            <w:pPr>
              <w:spacing w:before="20" w:after="20"/>
              <w:jc w:val="center"/>
            </w:pPr>
            <w:r>
              <w:rPr>
                <w:rFonts w:ascii="宋体" w:hAnsi="宋体" w:eastAsia="宋体"/>
                <w:b w:val="0"/>
                <w:sz w:val="21"/>
              </w:rPr>
              <w:t>int</w:t>
            </w:r>
          </w:p>
        </w:tc>
        <w:tc>
          <w:tcPr>
            <w:tcW w:w="794" w:type="dxa"/>
            <w:tcBorders>
              <w:top w:val="nil"/>
              <w:left w:val="nil"/>
              <w:bottom w:val="nil"/>
              <w:right w:val="nil"/>
            </w:tcBorders>
            <w:tcMar>
              <w:top w:w="80" w:type="dxa"/>
              <w:left w:w="120" w:type="dxa"/>
              <w:bottom w:w="80" w:type="dxa"/>
              <w:right w:w="120" w:type="dxa"/>
            </w:tcMar>
            <w:vAlign w:val="center"/>
          </w:tcPr>
          <w:p w14:paraId="09A296B1">
            <w:pPr>
              <w:spacing w:before="20" w:after="20"/>
              <w:jc w:val="center"/>
            </w:pPr>
            <w:r>
              <w:rPr>
                <w:rFonts w:ascii="宋体" w:hAnsi="宋体" w:eastAsia="宋体"/>
                <w:b w:val="0"/>
                <w:sz w:val="21"/>
              </w:rPr>
              <w:t>否</w:t>
            </w:r>
          </w:p>
        </w:tc>
        <w:tc>
          <w:tcPr>
            <w:tcW w:w="1077" w:type="dxa"/>
            <w:tcBorders>
              <w:top w:val="nil"/>
              <w:left w:val="nil"/>
              <w:bottom w:val="nil"/>
              <w:right w:val="nil"/>
            </w:tcBorders>
            <w:tcMar>
              <w:top w:w="80" w:type="dxa"/>
              <w:left w:w="120" w:type="dxa"/>
              <w:bottom w:w="80" w:type="dxa"/>
              <w:right w:w="120" w:type="dxa"/>
            </w:tcMar>
            <w:vAlign w:val="center"/>
          </w:tcPr>
          <w:p w14:paraId="1FF2FC49">
            <w:pPr>
              <w:spacing w:before="20" w:after="20"/>
              <w:jc w:val="center"/>
            </w:pPr>
            <w:r>
              <w:rPr>
                <w:rFonts w:ascii="宋体" w:hAnsi="宋体" w:eastAsia="宋体"/>
                <w:b w:val="0"/>
                <w:sz w:val="21"/>
              </w:rPr>
              <w:t>0</w:t>
            </w:r>
          </w:p>
        </w:tc>
        <w:tc>
          <w:tcPr>
            <w:tcW w:w="737" w:type="dxa"/>
            <w:tcBorders>
              <w:top w:val="nil"/>
              <w:left w:val="nil"/>
              <w:bottom w:val="nil"/>
              <w:right w:val="nil"/>
            </w:tcBorders>
            <w:tcMar>
              <w:top w:w="80" w:type="dxa"/>
              <w:left w:w="120" w:type="dxa"/>
              <w:bottom w:w="80" w:type="dxa"/>
              <w:right w:w="120" w:type="dxa"/>
            </w:tcMar>
            <w:vAlign w:val="center"/>
          </w:tcPr>
          <w:p w14:paraId="45058FAB">
            <w:pPr>
              <w:spacing w:before="20" w:after="20"/>
              <w:jc w:val="center"/>
            </w:pPr>
            <w:r>
              <w:rPr>
                <w:rFonts w:ascii="宋体" w:hAnsi="宋体" w:eastAsia="宋体"/>
                <w:b w:val="0"/>
                <w:sz w:val="21"/>
              </w:rPr>
              <w:t>—</w:t>
            </w:r>
          </w:p>
        </w:tc>
        <w:tc>
          <w:tcPr>
            <w:tcW w:w="3345" w:type="dxa"/>
            <w:tcBorders>
              <w:top w:val="nil"/>
              <w:left w:val="nil"/>
              <w:bottom w:val="nil"/>
              <w:right w:val="nil"/>
            </w:tcBorders>
            <w:tcMar>
              <w:top w:w="80" w:type="dxa"/>
              <w:left w:w="120" w:type="dxa"/>
              <w:bottom w:w="80" w:type="dxa"/>
              <w:right w:w="120" w:type="dxa"/>
            </w:tcMar>
            <w:vAlign w:val="center"/>
          </w:tcPr>
          <w:p w14:paraId="30F3C97C">
            <w:pPr>
              <w:spacing w:before="20" w:after="20"/>
              <w:jc w:val="left"/>
            </w:pPr>
            <w:r>
              <w:rPr>
                <w:rFonts w:ascii="宋体" w:hAnsi="宋体" w:eastAsia="宋体"/>
                <w:b w:val="0"/>
                <w:sz w:val="21"/>
              </w:rPr>
              <w:t>排序值，越小越靠前</w:t>
            </w:r>
          </w:p>
        </w:tc>
      </w:tr>
      <w:tr w14:paraId="7080B3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tcMar>
              <w:top w:w="80" w:type="dxa"/>
              <w:left w:w="120" w:type="dxa"/>
              <w:bottom w:w="80" w:type="dxa"/>
              <w:right w:w="120" w:type="dxa"/>
            </w:tcMar>
            <w:vAlign w:val="center"/>
          </w:tcPr>
          <w:p w14:paraId="451092D2">
            <w:pPr>
              <w:spacing w:before="20" w:after="20"/>
              <w:jc w:val="center"/>
            </w:pPr>
            <w:r>
              <w:rPr>
                <w:rFonts w:ascii="宋体" w:hAnsi="宋体" w:eastAsia="宋体"/>
                <w:b w:val="0"/>
                <w:sz w:val="21"/>
              </w:rPr>
              <w:t>created_at</w:t>
            </w:r>
          </w:p>
        </w:tc>
        <w:tc>
          <w:tcPr>
            <w:tcW w:w="1417" w:type="dxa"/>
            <w:tcBorders>
              <w:top w:val="nil"/>
              <w:left w:val="nil"/>
              <w:bottom w:val="nil"/>
              <w:right w:val="nil"/>
            </w:tcBorders>
            <w:tcMar>
              <w:top w:w="80" w:type="dxa"/>
              <w:left w:w="120" w:type="dxa"/>
              <w:bottom w:w="80" w:type="dxa"/>
              <w:right w:w="120" w:type="dxa"/>
            </w:tcMar>
            <w:vAlign w:val="center"/>
          </w:tcPr>
          <w:p w14:paraId="1396AE49">
            <w:pPr>
              <w:spacing w:before="20" w:after="20"/>
              <w:jc w:val="center"/>
            </w:pPr>
            <w:r>
              <w:rPr>
                <w:rFonts w:ascii="宋体" w:hAnsi="宋体" w:eastAsia="宋体"/>
                <w:b w:val="0"/>
                <w:sz w:val="21"/>
              </w:rPr>
              <w:t>datetime</w:t>
            </w:r>
          </w:p>
        </w:tc>
        <w:tc>
          <w:tcPr>
            <w:tcW w:w="794" w:type="dxa"/>
            <w:tcBorders>
              <w:top w:val="nil"/>
              <w:left w:val="nil"/>
              <w:bottom w:val="nil"/>
              <w:right w:val="nil"/>
            </w:tcBorders>
            <w:tcMar>
              <w:top w:w="80" w:type="dxa"/>
              <w:left w:w="120" w:type="dxa"/>
              <w:bottom w:w="80" w:type="dxa"/>
              <w:right w:w="120" w:type="dxa"/>
            </w:tcMar>
            <w:vAlign w:val="center"/>
          </w:tcPr>
          <w:p w14:paraId="282F0685">
            <w:pPr>
              <w:spacing w:before="20" w:after="20"/>
              <w:jc w:val="center"/>
            </w:pPr>
            <w:r>
              <w:rPr>
                <w:rFonts w:ascii="宋体" w:hAnsi="宋体" w:eastAsia="宋体"/>
                <w:b w:val="0"/>
                <w:sz w:val="21"/>
              </w:rPr>
              <w:t>否</w:t>
            </w:r>
          </w:p>
        </w:tc>
        <w:tc>
          <w:tcPr>
            <w:tcW w:w="1077" w:type="dxa"/>
            <w:tcBorders>
              <w:top w:val="nil"/>
              <w:left w:val="nil"/>
              <w:bottom w:val="nil"/>
              <w:right w:val="nil"/>
            </w:tcBorders>
            <w:tcMar>
              <w:top w:w="80" w:type="dxa"/>
              <w:left w:w="120" w:type="dxa"/>
              <w:bottom w:w="80" w:type="dxa"/>
              <w:right w:w="120" w:type="dxa"/>
            </w:tcMar>
            <w:vAlign w:val="center"/>
          </w:tcPr>
          <w:p w14:paraId="41E21C49">
            <w:pPr>
              <w:spacing w:before="20" w:after="20"/>
              <w:jc w:val="center"/>
            </w:pPr>
            <w:r>
              <w:rPr>
                <w:rFonts w:ascii="宋体" w:hAnsi="宋体" w:eastAsia="宋体"/>
                <w:b w:val="0"/>
                <w:sz w:val="21"/>
              </w:rPr>
              <w:t>CURRENT_TIMESTAMP</w:t>
            </w:r>
          </w:p>
        </w:tc>
        <w:tc>
          <w:tcPr>
            <w:tcW w:w="737" w:type="dxa"/>
            <w:tcBorders>
              <w:top w:val="nil"/>
              <w:left w:val="nil"/>
              <w:bottom w:val="nil"/>
              <w:right w:val="nil"/>
            </w:tcBorders>
            <w:tcMar>
              <w:top w:w="80" w:type="dxa"/>
              <w:left w:w="120" w:type="dxa"/>
              <w:bottom w:w="80" w:type="dxa"/>
              <w:right w:w="120" w:type="dxa"/>
            </w:tcMar>
            <w:vAlign w:val="center"/>
          </w:tcPr>
          <w:p w14:paraId="73630218">
            <w:pPr>
              <w:spacing w:before="20" w:after="20"/>
              <w:jc w:val="center"/>
            </w:pPr>
            <w:r>
              <w:rPr>
                <w:rFonts w:ascii="宋体" w:hAnsi="宋体" w:eastAsia="宋体"/>
                <w:b w:val="0"/>
                <w:sz w:val="21"/>
              </w:rPr>
              <w:t>—</w:t>
            </w:r>
          </w:p>
        </w:tc>
        <w:tc>
          <w:tcPr>
            <w:tcW w:w="3345" w:type="dxa"/>
            <w:tcBorders>
              <w:top w:val="nil"/>
              <w:left w:val="nil"/>
              <w:bottom w:val="nil"/>
              <w:right w:val="nil"/>
            </w:tcBorders>
            <w:tcMar>
              <w:top w:w="80" w:type="dxa"/>
              <w:left w:w="120" w:type="dxa"/>
              <w:bottom w:w="80" w:type="dxa"/>
              <w:right w:w="120" w:type="dxa"/>
            </w:tcMar>
            <w:vAlign w:val="center"/>
          </w:tcPr>
          <w:p w14:paraId="397C17B8">
            <w:pPr>
              <w:spacing w:before="20" w:after="20"/>
              <w:jc w:val="left"/>
            </w:pPr>
            <w:r>
              <w:rPr>
                <w:rFonts w:ascii="宋体" w:hAnsi="宋体" w:eastAsia="宋体"/>
                <w:b w:val="0"/>
                <w:sz w:val="21"/>
              </w:rPr>
              <w:t>创建时间</w:t>
            </w:r>
          </w:p>
        </w:tc>
      </w:tr>
      <w:tr w14:paraId="1301E6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single" w:color="000000" w:sz="8" w:space="0"/>
              <w:right w:val="nil"/>
            </w:tcBorders>
            <w:tcMar>
              <w:top w:w="80" w:type="dxa"/>
              <w:left w:w="120" w:type="dxa"/>
              <w:bottom w:w="80" w:type="dxa"/>
              <w:right w:w="120" w:type="dxa"/>
            </w:tcMar>
            <w:vAlign w:val="center"/>
          </w:tcPr>
          <w:p w14:paraId="2CEBE804">
            <w:pPr>
              <w:spacing w:before="20" w:after="20"/>
              <w:jc w:val="center"/>
            </w:pPr>
            <w:r>
              <w:rPr>
                <w:rFonts w:ascii="宋体" w:hAnsi="宋体" w:eastAsia="宋体"/>
                <w:b w:val="0"/>
                <w:sz w:val="21"/>
              </w:rPr>
              <w:t>updated_at</w:t>
            </w:r>
          </w:p>
        </w:tc>
        <w:tc>
          <w:tcPr>
            <w:tcW w:w="1417" w:type="dxa"/>
            <w:tcBorders>
              <w:top w:val="nil"/>
              <w:left w:val="nil"/>
              <w:bottom w:val="single" w:color="000000" w:sz="8" w:space="0"/>
              <w:right w:val="nil"/>
            </w:tcBorders>
            <w:tcMar>
              <w:top w:w="80" w:type="dxa"/>
              <w:left w:w="120" w:type="dxa"/>
              <w:bottom w:w="80" w:type="dxa"/>
              <w:right w:w="120" w:type="dxa"/>
            </w:tcMar>
            <w:vAlign w:val="center"/>
          </w:tcPr>
          <w:p w14:paraId="445CC07E">
            <w:pPr>
              <w:spacing w:before="20" w:after="20"/>
              <w:jc w:val="center"/>
            </w:pPr>
            <w:r>
              <w:rPr>
                <w:rFonts w:ascii="宋体" w:hAnsi="宋体" w:eastAsia="宋体"/>
                <w:b w:val="0"/>
                <w:sz w:val="21"/>
              </w:rPr>
              <w:t>datetime</w:t>
            </w:r>
          </w:p>
        </w:tc>
        <w:tc>
          <w:tcPr>
            <w:tcW w:w="794" w:type="dxa"/>
            <w:tcBorders>
              <w:top w:val="nil"/>
              <w:left w:val="nil"/>
              <w:bottom w:val="single" w:color="000000" w:sz="8" w:space="0"/>
              <w:right w:val="nil"/>
            </w:tcBorders>
            <w:tcMar>
              <w:top w:w="80" w:type="dxa"/>
              <w:left w:w="120" w:type="dxa"/>
              <w:bottom w:w="80" w:type="dxa"/>
              <w:right w:w="120" w:type="dxa"/>
            </w:tcMar>
            <w:vAlign w:val="center"/>
          </w:tcPr>
          <w:p w14:paraId="69D590ED">
            <w:pPr>
              <w:spacing w:before="20" w:after="20"/>
              <w:jc w:val="center"/>
            </w:pPr>
            <w:r>
              <w:rPr>
                <w:rFonts w:ascii="宋体" w:hAnsi="宋体" w:eastAsia="宋体"/>
                <w:b w:val="0"/>
                <w:sz w:val="21"/>
              </w:rPr>
              <w:t>否</w:t>
            </w:r>
          </w:p>
        </w:tc>
        <w:tc>
          <w:tcPr>
            <w:tcW w:w="1077" w:type="dxa"/>
            <w:tcBorders>
              <w:top w:val="nil"/>
              <w:left w:val="nil"/>
              <w:bottom w:val="single" w:color="000000" w:sz="8" w:space="0"/>
              <w:right w:val="nil"/>
            </w:tcBorders>
            <w:tcMar>
              <w:top w:w="80" w:type="dxa"/>
              <w:left w:w="120" w:type="dxa"/>
              <w:bottom w:w="80" w:type="dxa"/>
              <w:right w:w="120" w:type="dxa"/>
            </w:tcMar>
            <w:vAlign w:val="center"/>
          </w:tcPr>
          <w:p w14:paraId="2C1FFC2A">
            <w:pPr>
              <w:spacing w:before="20" w:after="20"/>
              <w:jc w:val="center"/>
            </w:pPr>
            <w:r>
              <w:rPr>
                <w:rFonts w:ascii="宋体" w:hAnsi="宋体" w:eastAsia="宋体"/>
                <w:b w:val="0"/>
                <w:sz w:val="21"/>
              </w:rPr>
              <w:t>CURRENT_TIMESTAMP</w:t>
            </w:r>
          </w:p>
        </w:tc>
        <w:tc>
          <w:tcPr>
            <w:tcW w:w="737" w:type="dxa"/>
            <w:tcBorders>
              <w:top w:val="nil"/>
              <w:left w:val="nil"/>
              <w:bottom w:val="single" w:color="000000" w:sz="8" w:space="0"/>
              <w:right w:val="nil"/>
            </w:tcBorders>
            <w:tcMar>
              <w:top w:w="80" w:type="dxa"/>
              <w:left w:w="120" w:type="dxa"/>
              <w:bottom w:w="80" w:type="dxa"/>
              <w:right w:w="120" w:type="dxa"/>
            </w:tcMar>
            <w:vAlign w:val="center"/>
          </w:tcPr>
          <w:p w14:paraId="7087BBBA">
            <w:pPr>
              <w:spacing w:before="20" w:after="20"/>
              <w:jc w:val="center"/>
            </w:pPr>
            <w:r>
              <w:rPr>
                <w:rFonts w:ascii="宋体" w:hAnsi="宋体" w:eastAsia="宋体"/>
                <w:b w:val="0"/>
                <w:sz w:val="21"/>
              </w:rPr>
              <w:t>—</w:t>
            </w:r>
          </w:p>
        </w:tc>
        <w:tc>
          <w:tcPr>
            <w:tcW w:w="3345" w:type="dxa"/>
            <w:tcBorders>
              <w:top w:val="nil"/>
              <w:left w:val="nil"/>
              <w:bottom w:val="single" w:color="000000" w:sz="8" w:space="0"/>
              <w:right w:val="nil"/>
            </w:tcBorders>
            <w:tcMar>
              <w:top w:w="80" w:type="dxa"/>
              <w:left w:w="120" w:type="dxa"/>
              <w:bottom w:w="80" w:type="dxa"/>
              <w:right w:w="120" w:type="dxa"/>
            </w:tcMar>
            <w:vAlign w:val="center"/>
          </w:tcPr>
          <w:p w14:paraId="4DA77356">
            <w:pPr>
              <w:spacing w:before="20" w:after="20"/>
              <w:jc w:val="left"/>
            </w:pPr>
            <w:r>
              <w:rPr>
                <w:rFonts w:ascii="宋体" w:hAnsi="宋体" w:eastAsia="宋体"/>
                <w:b w:val="0"/>
                <w:sz w:val="21"/>
              </w:rPr>
              <w:t>更新时间</w:t>
            </w:r>
          </w:p>
        </w:tc>
      </w:tr>
    </w:tbl>
    <w:p w14:paraId="11AD8990"/>
    <w:p w14:paraId="43E0135B">
      <w:pPr>
        <w:pStyle w:val="4"/>
      </w:pPr>
      <w:r>
        <w:rPr>
          <w:rFonts w:ascii="宋体" w:hAnsi="宋体" w:eastAsia="宋体"/>
          <w:b/>
          <w:sz w:val="24"/>
        </w:rPr>
        <w:t>5.4 关键 SQL 与数据一致性说明</w:t>
      </w:r>
    </w:p>
    <w:p w14:paraId="7F5DCA29">
      <w:r>
        <w:rPr>
          <w:rFonts w:ascii="宋体" w:hAnsi="宋体" w:eastAsia="宋体"/>
          <w:sz w:val="24"/>
        </w:rPr>
        <w:t>从数据库实现角度看，本系统最关键的问题并不在于表数量，而在于如何保证已有表结构与业务代码保持一致。分页查询需要围绕 artworks 与 community_posts 编写可维护的动态 SQL；评论保存需要围绕 comments 做目标二选一校验；首页轮播则依赖 banner 的 status 与 sort_order 字段完成启用控制和排序展示。下面给出与系统实现直接相关的 SQL 片段。</w:t>
      </w:r>
    </w:p>
    <w:p w14:paraId="3E8ED77A">
      <w:pPr>
        <w:pStyle w:val="166"/>
      </w:pPr>
      <w:r>
        <w:rPr>
          <w:rFonts w:ascii="Consolas" w:hAnsi="Consolas" w:eastAsia="Consolas"/>
          <w:sz w:val="20"/>
        </w:rPr>
        <w:t>-- 作品列表分页查询</w:t>
      </w:r>
    </w:p>
    <w:p w14:paraId="0EB6F271">
      <w:pPr>
        <w:pStyle w:val="166"/>
      </w:pPr>
      <w:r>
        <w:rPr>
          <w:rFonts w:ascii="Consolas" w:hAnsi="Consolas" w:eastAsia="Consolas"/>
          <w:sz w:val="20"/>
        </w:rPr>
        <w:t>SELECT a.id, a.title, a.image_url, a.likes, a.views, u.nickname</w:t>
      </w:r>
    </w:p>
    <w:p w14:paraId="3F48C934">
      <w:pPr>
        <w:pStyle w:val="166"/>
      </w:pPr>
      <w:r>
        <w:rPr>
          <w:rFonts w:ascii="Consolas" w:hAnsi="Consolas" w:eastAsia="Consolas"/>
          <w:sz w:val="20"/>
        </w:rPr>
        <w:t>FROM artworks a LEFT JOIN users u ON a.user_id = u.id</w:t>
      </w:r>
    </w:p>
    <w:p w14:paraId="5842D65A">
      <w:pPr>
        <w:pStyle w:val="166"/>
      </w:pPr>
      <w:r>
        <w:rPr>
          <w:rFonts w:ascii="Consolas" w:hAnsi="Consolas" w:eastAsia="Consolas"/>
          <w:sz w:val="20"/>
        </w:rPr>
        <w:t>WHERE a.title LIKE CONCAT("%", #{keyword}, "%")</w:t>
      </w:r>
    </w:p>
    <w:p w14:paraId="11A5A4D4">
      <w:pPr>
        <w:pStyle w:val="166"/>
      </w:pPr>
      <w:r>
        <w:rPr>
          <w:rFonts w:ascii="Consolas" w:hAnsi="Consolas" w:eastAsia="Consolas"/>
          <w:sz w:val="20"/>
        </w:rPr>
        <w:t>ORDER BY a.created_at DESC</w:t>
      </w:r>
    </w:p>
    <w:p w14:paraId="59448AF7">
      <w:pPr>
        <w:pStyle w:val="166"/>
      </w:pPr>
      <w:r>
        <w:rPr>
          <w:rFonts w:ascii="Consolas" w:hAnsi="Consolas" w:eastAsia="Consolas"/>
          <w:sz w:val="20"/>
        </w:rPr>
        <w:t>LIMIT #{offset}, #{pageSize};</w:t>
      </w:r>
    </w:p>
    <w:p w14:paraId="33D23BFD">
      <w:pPr>
        <w:pStyle w:val="166"/>
      </w:pPr>
    </w:p>
    <w:p w14:paraId="14211D88">
      <w:pPr>
        <w:pStyle w:val="166"/>
      </w:pPr>
      <w:r>
        <w:rPr>
          <w:rFonts w:ascii="Consolas" w:hAnsi="Consolas" w:eastAsia="Consolas"/>
          <w:sz w:val="20"/>
        </w:rPr>
        <w:t>-- 评论插入前由业务层保证 artwork_id 与 post_id 仅一个有效</w:t>
      </w:r>
    </w:p>
    <w:p w14:paraId="7CB2288D">
      <w:pPr>
        <w:pStyle w:val="166"/>
      </w:pPr>
      <w:r>
        <w:rPr>
          <w:rFonts w:ascii="Consolas" w:hAnsi="Consolas" w:eastAsia="Consolas"/>
          <w:sz w:val="20"/>
        </w:rPr>
        <w:t>INSERT INTO comments(user_id, artwork_id, post_id, content)</w:t>
      </w:r>
    </w:p>
    <w:p w14:paraId="7BE7A9EB">
      <w:pPr>
        <w:pStyle w:val="166"/>
      </w:pPr>
      <w:r>
        <w:rPr>
          <w:rFonts w:ascii="Consolas" w:hAnsi="Consolas" w:eastAsia="Consolas"/>
          <w:sz w:val="20"/>
        </w:rPr>
        <w:t>VALUES(#{userId}, #{artworkId}, #{postId}, #{content});</w:t>
      </w:r>
    </w:p>
    <w:p w14:paraId="4B506AE1">
      <w:pPr>
        <w:pStyle w:val="166"/>
      </w:pPr>
    </w:p>
    <w:p w14:paraId="4707BE7D">
      <w:pPr>
        <w:pStyle w:val="166"/>
      </w:pPr>
      <w:r>
        <w:rPr>
          <w:rFonts w:ascii="Consolas" w:hAnsi="Consolas" w:eastAsia="Consolas"/>
          <w:sz w:val="20"/>
        </w:rPr>
        <w:t>-- 首页轮播读取</w:t>
      </w:r>
    </w:p>
    <w:p w14:paraId="436E8B28">
      <w:pPr>
        <w:pStyle w:val="166"/>
      </w:pPr>
      <w:r>
        <w:rPr>
          <w:rFonts w:ascii="Consolas" w:hAnsi="Consolas" w:eastAsia="Consolas"/>
          <w:sz w:val="20"/>
        </w:rPr>
        <w:t>SELECT id, title, content, image_url, status, sort_order</w:t>
      </w:r>
    </w:p>
    <w:p w14:paraId="017ECB17">
      <w:pPr>
        <w:pStyle w:val="166"/>
      </w:pPr>
      <w:r>
        <w:rPr>
          <w:rFonts w:ascii="Consolas" w:hAnsi="Consolas" w:eastAsia="Consolas"/>
          <w:sz w:val="20"/>
        </w:rPr>
        <w:t>FROM banner WHERE status = 1 ORDER BY sort_order ASC;</w:t>
      </w:r>
    </w:p>
    <w:p w14:paraId="1ED0F07F">
      <w:pPr>
        <w:pStyle w:val="3"/>
      </w:pPr>
      <w:r>
        <w:rPr>
          <w:rFonts w:ascii="宋体" w:hAnsi="宋体" w:eastAsia="宋体"/>
          <w:b/>
          <w:sz w:val="28"/>
        </w:rPr>
        <w:t>6 系统测试</w:t>
      </w:r>
    </w:p>
    <w:p w14:paraId="0F9F8759">
      <w:r>
        <w:rPr>
          <w:rFonts w:ascii="宋体" w:hAnsi="宋体" w:eastAsia="宋体"/>
          <w:sz w:val="24"/>
        </w:rPr>
        <w:t>系统测试围绕前文的关键功能实现展开。考虑到本科毕业设计的应用场景，本章采用浏览器访问、Postman 接口调试和数据库结果核对相结合的方式，重点验证功能是否闭环、异常输入是否可控、接口响应是否稳定以及页面在主流浏览器中的兼容性。测试环境设置为 Windows 11、JDK 17、Node.js 20、MySQL 8.0、Chrome 134。</w:t>
      </w:r>
    </w:p>
    <w:p w14:paraId="18575839">
      <w:pPr>
        <w:pStyle w:val="4"/>
      </w:pPr>
      <w:r>
        <w:rPr>
          <w:rFonts w:ascii="宋体" w:hAnsi="宋体" w:eastAsia="宋体"/>
          <w:b/>
          <w:sz w:val="24"/>
        </w:rPr>
        <w:t>6.1 功能测试</w:t>
      </w:r>
    </w:p>
    <w:p w14:paraId="01E10E83">
      <w:pPr>
        <w:pStyle w:val="167"/>
        <w:jc w:val="center"/>
      </w:pPr>
      <w:r>
        <w:rPr>
          <w:rFonts w:ascii="宋体" w:hAnsi="宋体" w:eastAsia="宋体"/>
          <w:sz w:val="21"/>
        </w:rPr>
        <w:t>表6-1 功能测试结果</w:t>
      </w:r>
    </w:p>
    <w:tbl>
      <w:tblPr>
        <w:tblStyle w:val="3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37"/>
        <w:gridCol w:w="1410"/>
        <w:gridCol w:w="2025"/>
        <w:gridCol w:w="2297"/>
        <w:gridCol w:w="1609"/>
        <w:gridCol w:w="933"/>
      </w:tblGrid>
      <w:tr w14:paraId="3717321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bottom w:val="single" w:color="000000" w:sz="8" w:space="0"/>
            </w:tcBorders>
            <w:tcMar>
              <w:top w:w="80" w:type="dxa"/>
              <w:left w:w="120" w:type="dxa"/>
              <w:bottom w:w="80" w:type="dxa"/>
              <w:right w:w="120" w:type="dxa"/>
            </w:tcMar>
            <w:vAlign w:val="center"/>
          </w:tcPr>
          <w:p w14:paraId="247680FC">
            <w:pPr>
              <w:spacing w:before="20" w:after="20"/>
              <w:jc w:val="center"/>
            </w:pPr>
            <w:r>
              <w:rPr>
                <w:rFonts w:ascii="宋体" w:hAnsi="宋体" w:eastAsia="宋体"/>
                <w:b/>
                <w:sz w:val="21"/>
              </w:rPr>
              <w:t>编号</w:t>
            </w:r>
          </w:p>
        </w:tc>
        <w:tc>
          <w:tcPr>
            <w:tcW w:w="1474" w:type="dxa"/>
            <w:tcBorders>
              <w:bottom w:val="single" w:color="000000" w:sz="8" w:space="0"/>
            </w:tcBorders>
            <w:tcMar>
              <w:top w:w="80" w:type="dxa"/>
              <w:left w:w="120" w:type="dxa"/>
              <w:bottom w:w="80" w:type="dxa"/>
              <w:right w:w="120" w:type="dxa"/>
            </w:tcMar>
            <w:vAlign w:val="center"/>
          </w:tcPr>
          <w:p w14:paraId="1854F2F4">
            <w:pPr>
              <w:spacing w:before="20" w:after="20"/>
              <w:jc w:val="center"/>
            </w:pPr>
            <w:r>
              <w:rPr>
                <w:rFonts w:ascii="宋体" w:hAnsi="宋体" w:eastAsia="宋体"/>
                <w:b/>
                <w:sz w:val="21"/>
              </w:rPr>
              <w:t>测试目标</w:t>
            </w:r>
          </w:p>
        </w:tc>
        <w:tc>
          <w:tcPr>
            <w:tcW w:w="1701" w:type="dxa"/>
            <w:tcBorders>
              <w:bottom w:val="single" w:color="000000" w:sz="8" w:space="0"/>
            </w:tcBorders>
            <w:tcMar>
              <w:top w:w="80" w:type="dxa"/>
              <w:left w:w="120" w:type="dxa"/>
              <w:bottom w:w="80" w:type="dxa"/>
              <w:right w:w="120" w:type="dxa"/>
            </w:tcMar>
            <w:vAlign w:val="center"/>
          </w:tcPr>
          <w:p w14:paraId="3194762A">
            <w:pPr>
              <w:spacing w:before="20" w:after="20"/>
              <w:jc w:val="center"/>
            </w:pPr>
            <w:r>
              <w:rPr>
                <w:rFonts w:ascii="宋体" w:hAnsi="宋体" w:eastAsia="宋体"/>
                <w:b/>
                <w:sz w:val="21"/>
              </w:rPr>
              <w:t>输入/操作</w:t>
            </w:r>
          </w:p>
        </w:tc>
        <w:tc>
          <w:tcPr>
            <w:tcW w:w="1701" w:type="dxa"/>
            <w:tcBorders>
              <w:bottom w:val="single" w:color="000000" w:sz="8" w:space="0"/>
            </w:tcBorders>
            <w:tcMar>
              <w:top w:w="80" w:type="dxa"/>
              <w:left w:w="120" w:type="dxa"/>
              <w:bottom w:w="80" w:type="dxa"/>
              <w:right w:w="120" w:type="dxa"/>
            </w:tcMar>
            <w:vAlign w:val="center"/>
          </w:tcPr>
          <w:p w14:paraId="11D57C8D">
            <w:pPr>
              <w:spacing w:before="20" w:after="20"/>
              <w:jc w:val="center"/>
            </w:pPr>
            <w:r>
              <w:rPr>
                <w:rFonts w:ascii="宋体" w:hAnsi="宋体" w:eastAsia="宋体"/>
                <w:b/>
                <w:sz w:val="21"/>
              </w:rPr>
              <w:t>预期输出</w:t>
            </w:r>
          </w:p>
        </w:tc>
        <w:tc>
          <w:tcPr>
            <w:tcW w:w="1701" w:type="dxa"/>
            <w:tcBorders>
              <w:bottom w:val="single" w:color="000000" w:sz="8" w:space="0"/>
            </w:tcBorders>
            <w:tcMar>
              <w:top w:w="80" w:type="dxa"/>
              <w:left w:w="120" w:type="dxa"/>
              <w:bottom w:w="80" w:type="dxa"/>
              <w:right w:w="120" w:type="dxa"/>
            </w:tcMar>
            <w:vAlign w:val="center"/>
          </w:tcPr>
          <w:p w14:paraId="29D2971D">
            <w:pPr>
              <w:spacing w:before="20" w:after="20"/>
              <w:jc w:val="center"/>
            </w:pPr>
            <w:r>
              <w:rPr>
                <w:rFonts w:ascii="宋体" w:hAnsi="宋体" w:eastAsia="宋体"/>
                <w:b/>
                <w:sz w:val="21"/>
              </w:rPr>
              <w:t>实际结果</w:t>
            </w:r>
          </w:p>
        </w:tc>
        <w:tc>
          <w:tcPr>
            <w:tcW w:w="907" w:type="dxa"/>
            <w:tcBorders>
              <w:bottom w:val="single" w:color="000000" w:sz="8" w:space="0"/>
            </w:tcBorders>
            <w:tcMar>
              <w:top w:w="80" w:type="dxa"/>
              <w:left w:w="120" w:type="dxa"/>
              <w:bottom w:w="80" w:type="dxa"/>
              <w:right w:w="120" w:type="dxa"/>
            </w:tcMar>
            <w:vAlign w:val="center"/>
          </w:tcPr>
          <w:p w14:paraId="008E1405">
            <w:pPr>
              <w:spacing w:before="20" w:after="20"/>
              <w:jc w:val="center"/>
            </w:pPr>
            <w:r>
              <w:rPr>
                <w:rFonts w:ascii="宋体" w:hAnsi="宋体" w:eastAsia="宋体"/>
                <w:b/>
                <w:sz w:val="21"/>
              </w:rPr>
              <w:t>结论</w:t>
            </w:r>
          </w:p>
        </w:tc>
      </w:tr>
      <w:tr w14:paraId="5003957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nil"/>
              <w:right w:val="nil"/>
            </w:tcBorders>
            <w:tcMar>
              <w:top w:w="80" w:type="dxa"/>
              <w:left w:w="120" w:type="dxa"/>
              <w:bottom w:w="80" w:type="dxa"/>
              <w:right w:w="120" w:type="dxa"/>
            </w:tcMar>
            <w:vAlign w:val="center"/>
          </w:tcPr>
          <w:p w14:paraId="07BFF037">
            <w:pPr>
              <w:spacing w:before="20" w:after="20"/>
              <w:jc w:val="center"/>
            </w:pPr>
            <w:r>
              <w:rPr>
                <w:rFonts w:ascii="宋体" w:hAnsi="宋体" w:eastAsia="宋体"/>
                <w:b w:val="0"/>
                <w:sz w:val="21"/>
              </w:rPr>
              <w:t>FT-01</w:t>
            </w:r>
          </w:p>
        </w:tc>
        <w:tc>
          <w:tcPr>
            <w:tcW w:w="1474" w:type="dxa"/>
            <w:tcBorders>
              <w:top w:val="nil"/>
              <w:left w:val="nil"/>
              <w:bottom w:val="nil"/>
              <w:right w:val="nil"/>
            </w:tcBorders>
            <w:tcMar>
              <w:top w:w="80" w:type="dxa"/>
              <w:left w:w="120" w:type="dxa"/>
              <w:bottom w:w="80" w:type="dxa"/>
              <w:right w:w="120" w:type="dxa"/>
            </w:tcMar>
            <w:vAlign w:val="center"/>
          </w:tcPr>
          <w:p w14:paraId="1633D020">
            <w:pPr>
              <w:spacing w:before="20" w:after="20"/>
              <w:jc w:val="left"/>
            </w:pPr>
            <w:r>
              <w:rPr>
                <w:rFonts w:ascii="宋体" w:hAnsi="宋体" w:eastAsia="宋体"/>
                <w:b w:val="0"/>
                <w:sz w:val="21"/>
              </w:rPr>
              <w:t>用户登录</w:t>
            </w:r>
          </w:p>
        </w:tc>
        <w:tc>
          <w:tcPr>
            <w:tcW w:w="1701" w:type="dxa"/>
            <w:tcBorders>
              <w:top w:val="nil"/>
              <w:left w:val="nil"/>
              <w:bottom w:val="nil"/>
              <w:right w:val="nil"/>
            </w:tcBorders>
            <w:tcMar>
              <w:top w:w="80" w:type="dxa"/>
              <w:left w:w="120" w:type="dxa"/>
              <w:bottom w:w="80" w:type="dxa"/>
              <w:right w:w="120" w:type="dxa"/>
            </w:tcMar>
            <w:vAlign w:val="center"/>
          </w:tcPr>
          <w:p w14:paraId="144B20DB">
            <w:pPr>
              <w:spacing w:before="20" w:after="20"/>
              <w:jc w:val="left"/>
            </w:pPr>
            <w:r>
              <w:rPr>
                <w:rFonts w:ascii="宋体" w:hAnsi="宋体" w:eastAsia="宋体"/>
                <w:b w:val="0"/>
                <w:sz w:val="21"/>
              </w:rPr>
              <w:t>输入正确账号与密码</w:t>
            </w:r>
          </w:p>
        </w:tc>
        <w:tc>
          <w:tcPr>
            <w:tcW w:w="1701" w:type="dxa"/>
            <w:tcBorders>
              <w:top w:val="nil"/>
              <w:left w:val="nil"/>
              <w:bottom w:val="nil"/>
              <w:right w:val="nil"/>
            </w:tcBorders>
            <w:tcMar>
              <w:top w:w="80" w:type="dxa"/>
              <w:left w:w="120" w:type="dxa"/>
              <w:bottom w:w="80" w:type="dxa"/>
              <w:right w:w="120" w:type="dxa"/>
            </w:tcMar>
            <w:vAlign w:val="center"/>
          </w:tcPr>
          <w:p w14:paraId="669434A7">
            <w:pPr>
              <w:spacing w:before="20" w:after="20"/>
              <w:jc w:val="left"/>
            </w:pPr>
            <w:r>
              <w:rPr>
                <w:rFonts w:ascii="宋体" w:hAnsi="宋体" w:eastAsia="宋体"/>
                <w:b w:val="0"/>
                <w:sz w:val="21"/>
              </w:rPr>
              <w:t>返回 token 与用户角色</w:t>
            </w:r>
          </w:p>
        </w:tc>
        <w:tc>
          <w:tcPr>
            <w:tcW w:w="1701" w:type="dxa"/>
            <w:tcBorders>
              <w:top w:val="nil"/>
              <w:left w:val="nil"/>
              <w:bottom w:val="nil"/>
              <w:right w:val="nil"/>
            </w:tcBorders>
            <w:tcMar>
              <w:top w:w="80" w:type="dxa"/>
              <w:left w:w="120" w:type="dxa"/>
              <w:bottom w:w="80" w:type="dxa"/>
              <w:right w:w="120" w:type="dxa"/>
            </w:tcMar>
            <w:vAlign w:val="center"/>
          </w:tcPr>
          <w:p w14:paraId="6748793B">
            <w:pPr>
              <w:spacing w:before="20" w:after="20"/>
              <w:jc w:val="left"/>
            </w:pPr>
            <w:r>
              <w:rPr>
                <w:rFonts w:ascii="宋体" w:hAnsi="宋体" w:eastAsia="宋体"/>
                <w:b w:val="0"/>
                <w:sz w:val="21"/>
              </w:rPr>
              <w:t>登录成功并生成 JWT</w:t>
            </w:r>
          </w:p>
        </w:tc>
        <w:tc>
          <w:tcPr>
            <w:tcW w:w="907" w:type="dxa"/>
            <w:tcBorders>
              <w:top w:val="nil"/>
              <w:left w:val="nil"/>
              <w:bottom w:val="nil"/>
              <w:right w:val="nil"/>
            </w:tcBorders>
            <w:tcMar>
              <w:top w:w="80" w:type="dxa"/>
              <w:left w:w="120" w:type="dxa"/>
              <w:bottom w:w="80" w:type="dxa"/>
              <w:right w:w="120" w:type="dxa"/>
            </w:tcMar>
            <w:vAlign w:val="center"/>
          </w:tcPr>
          <w:p w14:paraId="6D2553E8">
            <w:pPr>
              <w:spacing w:before="20" w:after="20"/>
              <w:jc w:val="center"/>
            </w:pPr>
            <w:r>
              <w:rPr>
                <w:rFonts w:ascii="宋体" w:hAnsi="宋体" w:eastAsia="宋体"/>
                <w:b w:val="0"/>
                <w:sz w:val="21"/>
              </w:rPr>
              <w:t>通过</w:t>
            </w:r>
          </w:p>
        </w:tc>
      </w:tr>
      <w:tr w14:paraId="02B46C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nil"/>
              <w:right w:val="nil"/>
            </w:tcBorders>
            <w:tcMar>
              <w:top w:w="80" w:type="dxa"/>
              <w:left w:w="120" w:type="dxa"/>
              <w:bottom w:w="80" w:type="dxa"/>
              <w:right w:w="120" w:type="dxa"/>
            </w:tcMar>
            <w:vAlign w:val="center"/>
          </w:tcPr>
          <w:p w14:paraId="596897FE">
            <w:pPr>
              <w:spacing w:before="20" w:after="20"/>
              <w:jc w:val="center"/>
            </w:pPr>
            <w:r>
              <w:rPr>
                <w:rFonts w:ascii="宋体" w:hAnsi="宋体" w:eastAsia="宋体"/>
                <w:b w:val="0"/>
                <w:sz w:val="21"/>
              </w:rPr>
              <w:t>FT-02</w:t>
            </w:r>
          </w:p>
        </w:tc>
        <w:tc>
          <w:tcPr>
            <w:tcW w:w="1474" w:type="dxa"/>
            <w:tcBorders>
              <w:top w:val="nil"/>
              <w:left w:val="nil"/>
              <w:bottom w:val="nil"/>
              <w:right w:val="nil"/>
            </w:tcBorders>
            <w:tcMar>
              <w:top w:w="80" w:type="dxa"/>
              <w:left w:w="120" w:type="dxa"/>
              <w:bottom w:w="80" w:type="dxa"/>
              <w:right w:w="120" w:type="dxa"/>
            </w:tcMar>
            <w:vAlign w:val="center"/>
          </w:tcPr>
          <w:p w14:paraId="37DF5F71">
            <w:pPr>
              <w:spacing w:before="20" w:after="20"/>
              <w:jc w:val="left"/>
            </w:pPr>
            <w:r>
              <w:rPr>
                <w:rFonts w:ascii="宋体" w:hAnsi="宋体" w:eastAsia="宋体"/>
                <w:b w:val="0"/>
                <w:sz w:val="21"/>
              </w:rPr>
              <w:t>作品发布</w:t>
            </w:r>
          </w:p>
        </w:tc>
        <w:tc>
          <w:tcPr>
            <w:tcW w:w="1701" w:type="dxa"/>
            <w:tcBorders>
              <w:top w:val="nil"/>
              <w:left w:val="nil"/>
              <w:bottom w:val="nil"/>
              <w:right w:val="nil"/>
            </w:tcBorders>
            <w:tcMar>
              <w:top w:w="80" w:type="dxa"/>
              <w:left w:w="120" w:type="dxa"/>
              <w:bottom w:w="80" w:type="dxa"/>
              <w:right w:w="120" w:type="dxa"/>
            </w:tcMar>
            <w:vAlign w:val="center"/>
          </w:tcPr>
          <w:p w14:paraId="009A8CF9">
            <w:pPr>
              <w:spacing w:before="20" w:after="20"/>
              <w:jc w:val="left"/>
            </w:pPr>
            <w:r>
              <w:rPr>
                <w:rFonts w:ascii="宋体" w:hAnsi="宋体" w:eastAsia="宋体"/>
                <w:b w:val="0"/>
                <w:sz w:val="21"/>
              </w:rPr>
              <w:t>上传图片并填写作品信息</w:t>
            </w:r>
          </w:p>
        </w:tc>
        <w:tc>
          <w:tcPr>
            <w:tcW w:w="1701" w:type="dxa"/>
            <w:tcBorders>
              <w:top w:val="nil"/>
              <w:left w:val="nil"/>
              <w:bottom w:val="nil"/>
              <w:right w:val="nil"/>
            </w:tcBorders>
            <w:tcMar>
              <w:top w:w="80" w:type="dxa"/>
              <w:left w:w="120" w:type="dxa"/>
              <w:bottom w:w="80" w:type="dxa"/>
              <w:right w:w="120" w:type="dxa"/>
            </w:tcMar>
            <w:vAlign w:val="center"/>
          </w:tcPr>
          <w:p w14:paraId="3F990569">
            <w:pPr>
              <w:spacing w:before="20" w:after="20"/>
              <w:jc w:val="left"/>
            </w:pPr>
            <w:r>
              <w:rPr>
                <w:rFonts w:ascii="宋体" w:hAnsi="宋体" w:eastAsia="宋体"/>
                <w:b w:val="0"/>
                <w:sz w:val="21"/>
              </w:rPr>
              <w:t>artworks 表新增一条记录</w:t>
            </w:r>
          </w:p>
        </w:tc>
        <w:tc>
          <w:tcPr>
            <w:tcW w:w="1701" w:type="dxa"/>
            <w:tcBorders>
              <w:top w:val="nil"/>
              <w:left w:val="nil"/>
              <w:bottom w:val="nil"/>
              <w:right w:val="nil"/>
            </w:tcBorders>
            <w:tcMar>
              <w:top w:w="80" w:type="dxa"/>
              <w:left w:w="120" w:type="dxa"/>
              <w:bottom w:w="80" w:type="dxa"/>
              <w:right w:w="120" w:type="dxa"/>
            </w:tcMar>
            <w:vAlign w:val="center"/>
          </w:tcPr>
          <w:p w14:paraId="27E2258F">
            <w:pPr>
              <w:spacing w:before="20" w:after="20"/>
              <w:jc w:val="left"/>
            </w:pPr>
            <w:r>
              <w:rPr>
                <w:rFonts w:ascii="宋体" w:hAnsi="宋体" w:eastAsia="宋体"/>
                <w:b w:val="0"/>
                <w:sz w:val="21"/>
              </w:rPr>
              <w:t>数据库成功写入作品数据</w:t>
            </w:r>
          </w:p>
        </w:tc>
        <w:tc>
          <w:tcPr>
            <w:tcW w:w="907" w:type="dxa"/>
            <w:tcBorders>
              <w:top w:val="nil"/>
              <w:left w:val="nil"/>
              <w:bottom w:val="nil"/>
              <w:right w:val="nil"/>
            </w:tcBorders>
            <w:tcMar>
              <w:top w:w="80" w:type="dxa"/>
              <w:left w:w="120" w:type="dxa"/>
              <w:bottom w:w="80" w:type="dxa"/>
              <w:right w:w="120" w:type="dxa"/>
            </w:tcMar>
            <w:vAlign w:val="center"/>
          </w:tcPr>
          <w:p w14:paraId="342DF313">
            <w:pPr>
              <w:spacing w:before="20" w:after="20"/>
              <w:jc w:val="center"/>
            </w:pPr>
            <w:r>
              <w:rPr>
                <w:rFonts w:ascii="宋体" w:hAnsi="宋体" w:eastAsia="宋体"/>
                <w:b w:val="0"/>
                <w:sz w:val="21"/>
              </w:rPr>
              <w:t>通过</w:t>
            </w:r>
          </w:p>
        </w:tc>
      </w:tr>
      <w:tr w14:paraId="700634E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nil"/>
              <w:right w:val="nil"/>
            </w:tcBorders>
            <w:tcMar>
              <w:top w:w="80" w:type="dxa"/>
              <w:left w:w="120" w:type="dxa"/>
              <w:bottom w:w="80" w:type="dxa"/>
              <w:right w:w="120" w:type="dxa"/>
            </w:tcMar>
            <w:vAlign w:val="center"/>
          </w:tcPr>
          <w:p w14:paraId="7E5D6B6A">
            <w:pPr>
              <w:spacing w:before="20" w:after="20"/>
              <w:jc w:val="center"/>
            </w:pPr>
            <w:r>
              <w:rPr>
                <w:rFonts w:ascii="宋体" w:hAnsi="宋体" w:eastAsia="宋体"/>
                <w:b w:val="0"/>
                <w:sz w:val="21"/>
              </w:rPr>
              <w:t>FT-03</w:t>
            </w:r>
          </w:p>
        </w:tc>
        <w:tc>
          <w:tcPr>
            <w:tcW w:w="1474" w:type="dxa"/>
            <w:tcBorders>
              <w:top w:val="nil"/>
              <w:left w:val="nil"/>
              <w:bottom w:val="nil"/>
              <w:right w:val="nil"/>
            </w:tcBorders>
            <w:tcMar>
              <w:top w:w="80" w:type="dxa"/>
              <w:left w:w="120" w:type="dxa"/>
              <w:bottom w:w="80" w:type="dxa"/>
              <w:right w:w="120" w:type="dxa"/>
            </w:tcMar>
            <w:vAlign w:val="center"/>
          </w:tcPr>
          <w:p w14:paraId="2DFEAA95">
            <w:pPr>
              <w:spacing w:before="20" w:after="20"/>
              <w:jc w:val="left"/>
            </w:pPr>
            <w:r>
              <w:rPr>
                <w:rFonts w:ascii="宋体" w:hAnsi="宋体" w:eastAsia="宋体"/>
                <w:b w:val="0"/>
                <w:sz w:val="21"/>
              </w:rPr>
              <w:t>作品分页查询</w:t>
            </w:r>
          </w:p>
        </w:tc>
        <w:tc>
          <w:tcPr>
            <w:tcW w:w="1701" w:type="dxa"/>
            <w:tcBorders>
              <w:top w:val="nil"/>
              <w:left w:val="nil"/>
              <w:bottom w:val="nil"/>
              <w:right w:val="nil"/>
            </w:tcBorders>
            <w:tcMar>
              <w:top w:w="80" w:type="dxa"/>
              <w:left w:w="120" w:type="dxa"/>
              <w:bottom w:w="80" w:type="dxa"/>
              <w:right w:w="120" w:type="dxa"/>
            </w:tcMar>
            <w:vAlign w:val="center"/>
          </w:tcPr>
          <w:p w14:paraId="2C7B2BF6">
            <w:pPr>
              <w:spacing w:before="20" w:after="20"/>
              <w:jc w:val="left"/>
            </w:pPr>
            <w:r>
              <w:rPr>
                <w:rFonts w:ascii="宋体" w:hAnsi="宋体" w:eastAsia="宋体"/>
                <w:b w:val="0"/>
                <w:sz w:val="21"/>
              </w:rPr>
              <w:t>输入 page=1,pageSize=6</w:t>
            </w:r>
          </w:p>
        </w:tc>
        <w:tc>
          <w:tcPr>
            <w:tcW w:w="1701" w:type="dxa"/>
            <w:tcBorders>
              <w:top w:val="nil"/>
              <w:left w:val="nil"/>
              <w:bottom w:val="nil"/>
              <w:right w:val="nil"/>
            </w:tcBorders>
            <w:tcMar>
              <w:top w:w="80" w:type="dxa"/>
              <w:left w:w="120" w:type="dxa"/>
              <w:bottom w:w="80" w:type="dxa"/>
              <w:right w:w="120" w:type="dxa"/>
            </w:tcMar>
            <w:vAlign w:val="center"/>
          </w:tcPr>
          <w:p w14:paraId="0E7C1BAA">
            <w:pPr>
              <w:spacing w:before="20" w:after="20"/>
              <w:jc w:val="left"/>
            </w:pPr>
            <w:r>
              <w:rPr>
                <w:rFonts w:ascii="宋体" w:hAnsi="宋体" w:eastAsia="宋体"/>
                <w:b w:val="0"/>
                <w:sz w:val="21"/>
              </w:rPr>
              <w:t>返回列表与总数</w:t>
            </w:r>
          </w:p>
        </w:tc>
        <w:tc>
          <w:tcPr>
            <w:tcW w:w="1701" w:type="dxa"/>
            <w:tcBorders>
              <w:top w:val="nil"/>
              <w:left w:val="nil"/>
              <w:bottom w:val="nil"/>
              <w:right w:val="nil"/>
            </w:tcBorders>
            <w:tcMar>
              <w:top w:w="80" w:type="dxa"/>
              <w:left w:w="120" w:type="dxa"/>
              <w:bottom w:w="80" w:type="dxa"/>
              <w:right w:w="120" w:type="dxa"/>
            </w:tcMar>
            <w:vAlign w:val="center"/>
          </w:tcPr>
          <w:p w14:paraId="2AB85620">
            <w:pPr>
              <w:spacing w:before="20" w:after="20"/>
              <w:jc w:val="left"/>
            </w:pPr>
            <w:r>
              <w:rPr>
                <w:rFonts w:ascii="宋体" w:hAnsi="宋体" w:eastAsia="宋体"/>
                <w:b w:val="0"/>
                <w:sz w:val="21"/>
              </w:rPr>
              <w:t>页面成功显示分页数据</w:t>
            </w:r>
          </w:p>
        </w:tc>
        <w:tc>
          <w:tcPr>
            <w:tcW w:w="907" w:type="dxa"/>
            <w:tcBorders>
              <w:top w:val="nil"/>
              <w:left w:val="nil"/>
              <w:bottom w:val="nil"/>
              <w:right w:val="nil"/>
            </w:tcBorders>
            <w:tcMar>
              <w:top w:w="80" w:type="dxa"/>
              <w:left w:w="120" w:type="dxa"/>
              <w:bottom w:w="80" w:type="dxa"/>
              <w:right w:w="120" w:type="dxa"/>
            </w:tcMar>
            <w:vAlign w:val="center"/>
          </w:tcPr>
          <w:p w14:paraId="0FF4B20F">
            <w:pPr>
              <w:spacing w:before="20" w:after="20"/>
              <w:jc w:val="center"/>
            </w:pPr>
            <w:r>
              <w:rPr>
                <w:rFonts w:ascii="宋体" w:hAnsi="宋体" w:eastAsia="宋体"/>
                <w:b w:val="0"/>
                <w:sz w:val="21"/>
              </w:rPr>
              <w:t>通过</w:t>
            </w:r>
          </w:p>
        </w:tc>
      </w:tr>
      <w:tr w14:paraId="790DF3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nil"/>
              <w:right w:val="nil"/>
            </w:tcBorders>
            <w:tcMar>
              <w:top w:w="80" w:type="dxa"/>
              <w:left w:w="120" w:type="dxa"/>
              <w:bottom w:w="80" w:type="dxa"/>
              <w:right w:w="120" w:type="dxa"/>
            </w:tcMar>
            <w:vAlign w:val="center"/>
          </w:tcPr>
          <w:p w14:paraId="58DD6ECD">
            <w:pPr>
              <w:spacing w:before="20" w:after="20"/>
              <w:jc w:val="center"/>
            </w:pPr>
            <w:r>
              <w:rPr>
                <w:rFonts w:ascii="宋体" w:hAnsi="宋体" w:eastAsia="宋体"/>
                <w:b w:val="0"/>
                <w:sz w:val="21"/>
              </w:rPr>
              <w:t>FT-04</w:t>
            </w:r>
          </w:p>
        </w:tc>
        <w:tc>
          <w:tcPr>
            <w:tcW w:w="1474" w:type="dxa"/>
            <w:tcBorders>
              <w:top w:val="nil"/>
              <w:left w:val="nil"/>
              <w:bottom w:val="nil"/>
              <w:right w:val="nil"/>
            </w:tcBorders>
            <w:tcMar>
              <w:top w:w="80" w:type="dxa"/>
              <w:left w:w="120" w:type="dxa"/>
              <w:bottom w:w="80" w:type="dxa"/>
              <w:right w:w="120" w:type="dxa"/>
            </w:tcMar>
            <w:vAlign w:val="center"/>
          </w:tcPr>
          <w:p w14:paraId="76196703">
            <w:pPr>
              <w:spacing w:before="20" w:after="20"/>
              <w:jc w:val="left"/>
            </w:pPr>
            <w:r>
              <w:rPr>
                <w:rFonts w:ascii="宋体" w:hAnsi="宋体" w:eastAsia="宋体"/>
                <w:b w:val="0"/>
                <w:sz w:val="21"/>
              </w:rPr>
              <w:t>社区文章发布</w:t>
            </w:r>
          </w:p>
        </w:tc>
        <w:tc>
          <w:tcPr>
            <w:tcW w:w="1701" w:type="dxa"/>
            <w:tcBorders>
              <w:top w:val="nil"/>
              <w:left w:val="nil"/>
              <w:bottom w:val="nil"/>
              <w:right w:val="nil"/>
            </w:tcBorders>
            <w:tcMar>
              <w:top w:w="80" w:type="dxa"/>
              <w:left w:w="120" w:type="dxa"/>
              <w:bottom w:w="80" w:type="dxa"/>
              <w:right w:w="120" w:type="dxa"/>
            </w:tcMar>
            <w:vAlign w:val="center"/>
          </w:tcPr>
          <w:p w14:paraId="33E770A9">
            <w:pPr>
              <w:spacing w:before="20" w:after="20"/>
              <w:jc w:val="left"/>
            </w:pPr>
            <w:r>
              <w:rPr>
                <w:rFonts w:ascii="宋体" w:hAnsi="宋体" w:eastAsia="宋体"/>
                <w:b w:val="0"/>
                <w:sz w:val="21"/>
              </w:rPr>
              <w:t>提交标题、摘要与正文</w:t>
            </w:r>
          </w:p>
        </w:tc>
        <w:tc>
          <w:tcPr>
            <w:tcW w:w="1701" w:type="dxa"/>
            <w:tcBorders>
              <w:top w:val="nil"/>
              <w:left w:val="nil"/>
              <w:bottom w:val="nil"/>
              <w:right w:val="nil"/>
            </w:tcBorders>
            <w:tcMar>
              <w:top w:w="80" w:type="dxa"/>
              <w:left w:w="120" w:type="dxa"/>
              <w:bottom w:w="80" w:type="dxa"/>
              <w:right w:w="120" w:type="dxa"/>
            </w:tcMar>
            <w:vAlign w:val="center"/>
          </w:tcPr>
          <w:p w14:paraId="3E6F6E5E">
            <w:pPr>
              <w:spacing w:before="20" w:after="20"/>
              <w:jc w:val="left"/>
            </w:pPr>
            <w:r>
              <w:rPr>
                <w:rFonts w:ascii="宋体" w:hAnsi="宋体" w:eastAsia="宋体"/>
                <w:b w:val="0"/>
                <w:sz w:val="21"/>
              </w:rPr>
              <w:t>community_posts 表新增文章</w:t>
            </w:r>
          </w:p>
        </w:tc>
        <w:tc>
          <w:tcPr>
            <w:tcW w:w="1701" w:type="dxa"/>
            <w:tcBorders>
              <w:top w:val="nil"/>
              <w:left w:val="nil"/>
              <w:bottom w:val="nil"/>
              <w:right w:val="nil"/>
            </w:tcBorders>
            <w:tcMar>
              <w:top w:w="80" w:type="dxa"/>
              <w:left w:w="120" w:type="dxa"/>
              <w:bottom w:w="80" w:type="dxa"/>
              <w:right w:w="120" w:type="dxa"/>
            </w:tcMar>
            <w:vAlign w:val="center"/>
          </w:tcPr>
          <w:p w14:paraId="2B9F5250">
            <w:pPr>
              <w:spacing w:before="20" w:after="20"/>
              <w:jc w:val="left"/>
            </w:pPr>
            <w:r>
              <w:rPr>
                <w:rFonts w:ascii="宋体" w:hAnsi="宋体" w:eastAsia="宋体"/>
                <w:b w:val="0"/>
                <w:sz w:val="21"/>
              </w:rPr>
              <w:t>文章发布成功</w:t>
            </w:r>
          </w:p>
        </w:tc>
        <w:tc>
          <w:tcPr>
            <w:tcW w:w="907" w:type="dxa"/>
            <w:tcBorders>
              <w:top w:val="nil"/>
              <w:left w:val="nil"/>
              <w:bottom w:val="nil"/>
              <w:right w:val="nil"/>
            </w:tcBorders>
            <w:tcMar>
              <w:top w:w="80" w:type="dxa"/>
              <w:left w:w="120" w:type="dxa"/>
              <w:bottom w:w="80" w:type="dxa"/>
              <w:right w:w="120" w:type="dxa"/>
            </w:tcMar>
            <w:vAlign w:val="center"/>
          </w:tcPr>
          <w:p w14:paraId="3BDC060A">
            <w:pPr>
              <w:spacing w:before="20" w:after="20"/>
              <w:jc w:val="center"/>
            </w:pPr>
            <w:r>
              <w:rPr>
                <w:rFonts w:ascii="宋体" w:hAnsi="宋体" w:eastAsia="宋体"/>
                <w:b w:val="0"/>
                <w:sz w:val="21"/>
              </w:rPr>
              <w:t>通过</w:t>
            </w:r>
          </w:p>
        </w:tc>
      </w:tr>
      <w:tr w14:paraId="040DA17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nil"/>
              <w:right w:val="nil"/>
            </w:tcBorders>
            <w:tcMar>
              <w:top w:w="80" w:type="dxa"/>
              <w:left w:w="120" w:type="dxa"/>
              <w:bottom w:w="80" w:type="dxa"/>
              <w:right w:w="120" w:type="dxa"/>
            </w:tcMar>
            <w:vAlign w:val="center"/>
          </w:tcPr>
          <w:p w14:paraId="70A5BE98">
            <w:pPr>
              <w:spacing w:before="20" w:after="20"/>
              <w:jc w:val="center"/>
            </w:pPr>
            <w:r>
              <w:rPr>
                <w:rFonts w:ascii="宋体" w:hAnsi="宋体" w:eastAsia="宋体"/>
                <w:b w:val="0"/>
                <w:sz w:val="21"/>
              </w:rPr>
              <w:t>FT-05</w:t>
            </w:r>
          </w:p>
        </w:tc>
        <w:tc>
          <w:tcPr>
            <w:tcW w:w="1474" w:type="dxa"/>
            <w:tcBorders>
              <w:top w:val="nil"/>
              <w:left w:val="nil"/>
              <w:bottom w:val="nil"/>
              <w:right w:val="nil"/>
            </w:tcBorders>
            <w:tcMar>
              <w:top w:w="80" w:type="dxa"/>
              <w:left w:w="120" w:type="dxa"/>
              <w:bottom w:w="80" w:type="dxa"/>
              <w:right w:w="120" w:type="dxa"/>
            </w:tcMar>
            <w:vAlign w:val="center"/>
          </w:tcPr>
          <w:p w14:paraId="56882D4D">
            <w:pPr>
              <w:spacing w:before="20" w:after="20"/>
              <w:jc w:val="left"/>
            </w:pPr>
            <w:r>
              <w:rPr>
                <w:rFonts w:ascii="宋体" w:hAnsi="宋体" w:eastAsia="宋体"/>
                <w:b w:val="0"/>
                <w:sz w:val="21"/>
              </w:rPr>
              <w:t>评论保存</w:t>
            </w:r>
          </w:p>
        </w:tc>
        <w:tc>
          <w:tcPr>
            <w:tcW w:w="1701" w:type="dxa"/>
            <w:tcBorders>
              <w:top w:val="nil"/>
              <w:left w:val="nil"/>
              <w:bottom w:val="nil"/>
              <w:right w:val="nil"/>
            </w:tcBorders>
            <w:tcMar>
              <w:top w:w="80" w:type="dxa"/>
              <w:left w:w="120" w:type="dxa"/>
              <w:bottom w:w="80" w:type="dxa"/>
              <w:right w:w="120" w:type="dxa"/>
            </w:tcMar>
            <w:vAlign w:val="center"/>
          </w:tcPr>
          <w:p w14:paraId="0552C7D3">
            <w:pPr>
              <w:spacing w:before="20" w:after="20"/>
              <w:jc w:val="left"/>
            </w:pPr>
            <w:r>
              <w:rPr>
                <w:rFonts w:ascii="宋体" w:hAnsi="宋体" w:eastAsia="宋体"/>
                <w:b w:val="0"/>
                <w:sz w:val="21"/>
              </w:rPr>
              <w:t>对作品提交评论内容</w:t>
            </w:r>
          </w:p>
        </w:tc>
        <w:tc>
          <w:tcPr>
            <w:tcW w:w="1701" w:type="dxa"/>
            <w:tcBorders>
              <w:top w:val="nil"/>
              <w:left w:val="nil"/>
              <w:bottom w:val="nil"/>
              <w:right w:val="nil"/>
            </w:tcBorders>
            <w:tcMar>
              <w:top w:w="80" w:type="dxa"/>
              <w:left w:w="120" w:type="dxa"/>
              <w:bottom w:w="80" w:type="dxa"/>
              <w:right w:w="120" w:type="dxa"/>
            </w:tcMar>
            <w:vAlign w:val="center"/>
          </w:tcPr>
          <w:p w14:paraId="38B6CD84">
            <w:pPr>
              <w:spacing w:before="20" w:after="20"/>
              <w:jc w:val="left"/>
            </w:pPr>
            <w:r>
              <w:rPr>
                <w:rFonts w:ascii="宋体" w:hAnsi="宋体" w:eastAsia="宋体"/>
                <w:b w:val="0"/>
                <w:sz w:val="21"/>
              </w:rPr>
              <w:t>comments 表新增评论记录</w:t>
            </w:r>
          </w:p>
        </w:tc>
        <w:tc>
          <w:tcPr>
            <w:tcW w:w="1701" w:type="dxa"/>
            <w:tcBorders>
              <w:top w:val="nil"/>
              <w:left w:val="nil"/>
              <w:bottom w:val="nil"/>
              <w:right w:val="nil"/>
            </w:tcBorders>
            <w:tcMar>
              <w:top w:w="80" w:type="dxa"/>
              <w:left w:w="120" w:type="dxa"/>
              <w:bottom w:w="80" w:type="dxa"/>
              <w:right w:w="120" w:type="dxa"/>
            </w:tcMar>
            <w:vAlign w:val="center"/>
          </w:tcPr>
          <w:p w14:paraId="1FF41B1D">
            <w:pPr>
              <w:spacing w:before="20" w:after="20"/>
              <w:jc w:val="left"/>
            </w:pPr>
            <w:r>
              <w:rPr>
                <w:rFonts w:ascii="宋体" w:hAnsi="宋体" w:eastAsia="宋体"/>
                <w:b w:val="0"/>
                <w:sz w:val="21"/>
              </w:rPr>
              <w:t>评论显示在详情页</w:t>
            </w:r>
          </w:p>
        </w:tc>
        <w:tc>
          <w:tcPr>
            <w:tcW w:w="907" w:type="dxa"/>
            <w:tcBorders>
              <w:top w:val="nil"/>
              <w:left w:val="nil"/>
              <w:bottom w:val="nil"/>
              <w:right w:val="nil"/>
            </w:tcBorders>
            <w:tcMar>
              <w:top w:w="80" w:type="dxa"/>
              <w:left w:w="120" w:type="dxa"/>
              <w:bottom w:w="80" w:type="dxa"/>
              <w:right w:w="120" w:type="dxa"/>
            </w:tcMar>
            <w:vAlign w:val="center"/>
          </w:tcPr>
          <w:p w14:paraId="6DE634B6">
            <w:pPr>
              <w:spacing w:before="20" w:after="20"/>
              <w:jc w:val="center"/>
            </w:pPr>
            <w:r>
              <w:rPr>
                <w:rFonts w:ascii="宋体" w:hAnsi="宋体" w:eastAsia="宋体"/>
                <w:b w:val="0"/>
                <w:sz w:val="21"/>
              </w:rPr>
              <w:t>通过</w:t>
            </w:r>
          </w:p>
        </w:tc>
      </w:tr>
      <w:tr w14:paraId="7FFA3AF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nil"/>
              <w:right w:val="nil"/>
            </w:tcBorders>
            <w:tcMar>
              <w:top w:w="80" w:type="dxa"/>
              <w:left w:w="120" w:type="dxa"/>
              <w:bottom w:w="80" w:type="dxa"/>
              <w:right w:w="120" w:type="dxa"/>
            </w:tcMar>
            <w:vAlign w:val="center"/>
          </w:tcPr>
          <w:p w14:paraId="111D872F">
            <w:pPr>
              <w:spacing w:before="20" w:after="20"/>
              <w:jc w:val="center"/>
            </w:pPr>
            <w:r>
              <w:rPr>
                <w:rFonts w:ascii="宋体" w:hAnsi="宋体" w:eastAsia="宋体"/>
                <w:b w:val="0"/>
                <w:sz w:val="21"/>
              </w:rPr>
              <w:t>FT-06</w:t>
            </w:r>
          </w:p>
        </w:tc>
        <w:tc>
          <w:tcPr>
            <w:tcW w:w="1474" w:type="dxa"/>
            <w:tcBorders>
              <w:top w:val="nil"/>
              <w:left w:val="nil"/>
              <w:bottom w:val="nil"/>
              <w:right w:val="nil"/>
            </w:tcBorders>
            <w:tcMar>
              <w:top w:w="80" w:type="dxa"/>
              <w:left w:w="120" w:type="dxa"/>
              <w:bottom w:w="80" w:type="dxa"/>
              <w:right w:w="120" w:type="dxa"/>
            </w:tcMar>
            <w:vAlign w:val="center"/>
          </w:tcPr>
          <w:p w14:paraId="4B12D450">
            <w:pPr>
              <w:spacing w:before="20" w:after="20"/>
              <w:jc w:val="left"/>
            </w:pPr>
            <w:r>
              <w:rPr>
                <w:rFonts w:ascii="宋体" w:hAnsi="宋体" w:eastAsia="宋体"/>
                <w:b w:val="0"/>
                <w:sz w:val="21"/>
              </w:rPr>
              <w:t>轮播图管理</w:t>
            </w:r>
          </w:p>
        </w:tc>
        <w:tc>
          <w:tcPr>
            <w:tcW w:w="1701" w:type="dxa"/>
            <w:tcBorders>
              <w:top w:val="nil"/>
              <w:left w:val="nil"/>
              <w:bottom w:val="nil"/>
              <w:right w:val="nil"/>
            </w:tcBorders>
            <w:tcMar>
              <w:top w:w="80" w:type="dxa"/>
              <w:left w:w="120" w:type="dxa"/>
              <w:bottom w:w="80" w:type="dxa"/>
              <w:right w:w="120" w:type="dxa"/>
            </w:tcMar>
            <w:vAlign w:val="center"/>
          </w:tcPr>
          <w:p w14:paraId="14C9639D">
            <w:pPr>
              <w:spacing w:before="20" w:after="20"/>
              <w:jc w:val="left"/>
            </w:pPr>
            <w:r>
              <w:rPr>
                <w:rFonts w:ascii="宋体" w:hAnsi="宋体" w:eastAsia="宋体"/>
                <w:b w:val="0"/>
                <w:sz w:val="21"/>
              </w:rPr>
              <w:t>管理员新增 banner</w:t>
            </w:r>
          </w:p>
        </w:tc>
        <w:tc>
          <w:tcPr>
            <w:tcW w:w="1701" w:type="dxa"/>
            <w:tcBorders>
              <w:top w:val="nil"/>
              <w:left w:val="nil"/>
              <w:bottom w:val="nil"/>
              <w:right w:val="nil"/>
            </w:tcBorders>
            <w:tcMar>
              <w:top w:w="80" w:type="dxa"/>
              <w:left w:w="120" w:type="dxa"/>
              <w:bottom w:w="80" w:type="dxa"/>
              <w:right w:w="120" w:type="dxa"/>
            </w:tcMar>
            <w:vAlign w:val="center"/>
          </w:tcPr>
          <w:p w14:paraId="4A430F13">
            <w:pPr>
              <w:spacing w:before="20" w:after="20"/>
              <w:jc w:val="left"/>
            </w:pPr>
            <w:r>
              <w:rPr>
                <w:rFonts w:ascii="宋体" w:hAnsi="宋体" w:eastAsia="宋体"/>
                <w:b w:val="0"/>
                <w:sz w:val="21"/>
              </w:rPr>
              <w:t>banner 表成功写入并排序</w:t>
            </w:r>
          </w:p>
        </w:tc>
        <w:tc>
          <w:tcPr>
            <w:tcW w:w="1701" w:type="dxa"/>
            <w:tcBorders>
              <w:top w:val="nil"/>
              <w:left w:val="nil"/>
              <w:bottom w:val="nil"/>
              <w:right w:val="nil"/>
            </w:tcBorders>
            <w:tcMar>
              <w:top w:w="80" w:type="dxa"/>
              <w:left w:w="120" w:type="dxa"/>
              <w:bottom w:w="80" w:type="dxa"/>
              <w:right w:w="120" w:type="dxa"/>
            </w:tcMar>
            <w:vAlign w:val="center"/>
          </w:tcPr>
          <w:p w14:paraId="19292E2E">
            <w:pPr>
              <w:spacing w:before="20" w:after="20"/>
              <w:jc w:val="left"/>
            </w:pPr>
            <w:r>
              <w:rPr>
                <w:rFonts w:ascii="宋体" w:hAnsi="宋体" w:eastAsia="宋体"/>
                <w:b w:val="0"/>
                <w:sz w:val="21"/>
              </w:rPr>
              <w:t>首页可读取启用数据</w:t>
            </w:r>
          </w:p>
        </w:tc>
        <w:tc>
          <w:tcPr>
            <w:tcW w:w="907" w:type="dxa"/>
            <w:tcBorders>
              <w:top w:val="nil"/>
              <w:left w:val="nil"/>
              <w:bottom w:val="nil"/>
              <w:right w:val="nil"/>
            </w:tcBorders>
            <w:tcMar>
              <w:top w:w="80" w:type="dxa"/>
              <w:left w:w="120" w:type="dxa"/>
              <w:bottom w:w="80" w:type="dxa"/>
              <w:right w:w="120" w:type="dxa"/>
            </w:tcMar>
            <w:vAlign w:val="center"/>
          </w:tcPr>
          <w:p w14:paraId="18F9F162">
            <w:pPr>
              <w:spacing w:before="20" w:after="20"/>
              <w:jc w:val="center"/>
            </w:pPr>
            <w:r>
              <w:rPr>
                <w:rFonts w:ascii="宋体" w:hAnsi="宋体" w:eastAsia="宋体"/>
                <w:b w:val="0"/>
                <w:sz w:val="21"/>
              </w:rPr>
              <w:t>通过</w:t>
            </w:r>
          </w:p>
        </w:tc>
      </w:tr>
      <w:tr w14:paraId="36DDA7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single" w:color="000000" w:sz="8" w:space="0"/>
              <w:right w:val="nil"/>
            </w:tcBorders>
            <w:tcMar>
              <w:top w:w="80" w:type="dxa"/>
              <w:left w:w="120" w:type="dxa"/>
              <w:bottom w:w="80" w:type="dxa"/>
              <w:right w:w="120" w:type="dxa"/>
            </w:tcMar>
            <w:vAlign w:val="center"/>
          </w:tcPr>
          <w:p w14:paraId="132F0A9C">
            <w:pPr>
              <w:spacing w:before="20" w:after="20"/>
              <w:jc w:val="center"/>
            </w:pPr>
            <w:r>
              <w:rPr>
                <w:rFonts w:ascii="宋体" w:hAnsi="宋体" w:eastAsia="宋体"/>
                <w:b w:val="0"/>
                <w:sz w:val="21"/>
              </w:rPr>
              <w:t>FT-07</w:t>
            </w:r>
          </w:p>
        </w:tc>
        <w:tc>
          <w:tcPr>
            <w:tcW w:w="1474" w:type="dxa"/>
            <w:tcBorders>
              <w:top w:val="nil"/>
              <w:left w:val="nil"/>
              <w:bottom w:val="single" w:color="000000" w:sz="8" w:space="0"/>
              <w:right w:val="nil"/>
            </w:tcBorders>
            <w:tcMar>
              <w:top w:w="80" w:type="dxa"/>
              <w:left w:w="120" w:type="dxa"/>
              <w:bottom w:w="80" w:type="dxa"/>
              <w:right w:w="120" w:type="dxa"/>
            </w:tcMar>
            <w:vAlign w:val="center"/>
          </w:tcPr>
          <w:p w14:paraId="6B55A25B">
            <w:pPr>
              <w:spacing w:before="20" w:after="20"/>
              <w:jc w:val="left"/>
            </w:pPr>
            <w:r>
              <w:rPr>
                <w:rFonts w:ascii="宋体" w:hAnsi="宋体" w:eastAsia="宋体"/>
                <w:b w:val="0"/>
                <w:sz w:val="21"/>
              </w:rPr>
              <w:t>作品编辑</w:t>
            </w:r>
          </w:p>
        </w:tc>
        <w:tc>
          <w:tcPr>
            <w:tcW w:w="1701" w:type="dxa"/>
            <w:tcBorders>
              <w:top w:val="nil"/>
              <w:left w:val="nil"/>
              <w:bottom w:val="single" w:color="000000" w:sz="8" w:space="0"/>
              <w:right w:val="nil"/>
            </w:tcBorders>
            <w:tcMar>
              <w:top w:w="80" w:type="dxa"/>
              <w:left w:w="120" w:type="dxa"/>
              <w:bottom w:w="80" w:type="dxa"/>
              <w:right w:w="120" w:type="dxa"/>
            </w:tcMar>
            <w:vAlign w:val="center"/>
          </w:tcPr>
          <w:p w14:paraId="068D70DE">
            <w:pPr>
              <w:spacing w:before="20" w:after="20"/>
              <w:jc w:val="left"/>
            </w:pPr>
            <w:r>
              <w:rPr>
                <w:rFonts w:ascii="宋体" w:hAnsi="宋体" w:eastAsia="宋体"/>
                <w:b w:val="0"/>
                <w:sz w:val="21"/>
              </w:rPr>
              <w:t>作者修改标题与标签</w:t>
            </w:r>
          </w:p>
        </w:tc>
        <w:tc>
          <w:tcPr>
            <w:tcW w:w="1701" w:type="dxa"/>
            <w:tcBorders>
              <w:top w:val="nil"/>
              <w:left w:val="nil"/>
              <w:bottom w:val="single" w:color="000000" w:sz="8" w:space="0"/>
              <w:right w:val="nil"/>
            </w:tcBorders>
            <w:tcMar>
              <w:top w:w="80" w:type="dxa"/>
              <w:left w:w="120" w:type="dxa"/>
              <w:bottom w:w="80" w:type="dxa"/>
              <w:right w:w="120" w:type="dxa"/>
            </w:tcMar>
            <w:vAlign w:val="center"/>
          </w:tcPr>
          <w:p w14:paraId="263DFDDC">
            <w:pPr>
              <w:spacing w:before="20" w:after="20"/>
              <w:jc w:val="left"/>
            </w:pPr>
            <w:r>
              <w:rPr>
                <w:rFonts w:ascii="宋体" w:hAnsi="宋体" w:eastAsia="宋体"/>
                <w:b w:val="0"/>
                <w:sz w:val="21"/>
              </w:rPr>
              <w:t>更新对应 artworks 记录</w:t>
            </w:r>
          </w:p>
        </w:tc>
        <w:tc>
          <w:tcPr>
            <w:tcW w:w="1701" w:type="dxa"/>
            <w:tcBorders>
              <w:top w:val="nil"/>
              <w:left w:val="nil"/>
              <w:bottom w:val="single" w:color="000000" w:sz="8" w:space="0"/>
              <w:right w:val="nil"/>
            </w:tcBorders>
            <w:tcMar>
              <w:top w:w="80" w:type="dxa"/>
              <w:left w:w="120" w:type="dxa"/>
              <w:bottom w:w="80" w:type="dxa"/>
              <w:right w:w="120" w:type="dxa"/>
            </w:tcMar>
            <w:vAlign w:val="center"/>
          </w:tcPr>
          <w:p w14:paraId="79EE10D4">
            <w:pPr>
              <w:spacing w:before="20" w:after="20"/>
              <w:jc w:val="left"/>
            </w:pPr>
            <w:r>
              <w:rPr>
                <w:rFonts w:ascii="宋体" w:hAnsi="宋体" w:eastAsia="宋体"/>
                <w:b w:val="0"/>
                <w:sz w:val="21"/>
              </w:rPr>
              <w:t>作品信息刷新成功</w:t>
            </w:r>
          </w:p>
        </w:tc>
        <w:tc>
          <w:tcPr>
            <w:tcW w:w="907" w:type="dxa"/>
            <w:tcBorders>
              <w:top w:val="nil"/>
              <w:left w:val="nil"/>
              <w:bottom w:val="single" w:color="000000" w:sz="8" w:space="0"/>
              <w:right w:val="nil"/>
            </w:tcBorders>
            <w:tcMar>
              <w:top w:w="80" w:type="dxa"/>
              <w:left w:w="120" w:type="dxa"/>
              <w:bottom w:w="80" w:type="dxa"/>
              <w:right w:w="120" w:type="dxa"/>
            </w:tcMar>
            <w:vAlign w:val="center"/>
          </w:tcPr>
          <w:p w14:paraId="1B950D56">
            <w:pPr>
              <w:spacing w:before="20" w:after="20"/>
              <w:jc w:val="center"/>
            </w:pPr>
            <w:r>
              <w:rPr>
                <w:rFonts w:ascii="宋体" w:hAnsi="宋体" w:eastAsia="宋体"/>
                <w:b w:val="0"/>
                <w:sz w:val="21"/>
              </w:rPr>
              <w:t>通过</w:t>
            </w:r>
          </w:p>
        </w:tc>
      </w:tr>
    </w:tbl>
    <w:p w14:paraId="11FA4B90">
      <w:r>
        <w:rPr>
          <w:rFonts w:ascii="宋体" w:hAnsi="宋体" w:eastAsia="宋体"/>
          <w:sz w:val="24"/>
        </w:rPr>
        <w:t>从表6-1可以看出，登录、作品发布、文章发布、评论保存和轮播图管理等核心链路均能够完成闭环验证。测试过程中同时检查了页面反馈和数据库变化，结果表明论文第4章所描述的控制流程与数据写入过程具有较好的一致性。</w:t>
      </w:r>
    </w:p>
    <w:p w14:paraId="6088E6D1">
      <w:pPr>
        <w:pStyle w:val="4"/>
      </w:pPr>
      <w:r>
        <w:rPr>
          <w:rFonts w:ascii="宋体" w:hAnsi="宋体" w:eastAsia="宋体"/>
          <w:b/>
          <w:sz w:val="24"/>
        </w:rPr>
        <w:t>6.2 边界与异常测试</w:t>
      </w:r>
    </w:p>
    <w:p w14:paraId="7D02F98F">
      <w:pPr>
        <w:pStyle w:val="167"/>
        <w:jc w:val="center"/>
      </w:pPr>
      <w:r>
        <w:rPr>
          <w:rFonts w:ascii="宋体" w:hAnsi="宋体" w:eastAsia="宋体"/>
          <w:sz w:val="21"/>
        </w:rPr>
        <w:t>表6-2 边界与异常测试结果</w:t>
      </w:r>
    </w:p>
    <w:tbl>
      <w:tblPr>
        <w:tblStyle w:val="3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37"/>
        <w:gridCol w:w="1587"/>
        <w:gridCol w:w="1772"/>
        <w:gridCol w:w="1701"/>
        <w:gridCol w:w="2192"/>
        <w:gridCol w:w="933"/>
      </w:tblGrid>
      <w:tr w14:paraId="639CB1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bottom w:val="single" w:color="000000" w:sz="8" w:space="0"/>
            </w:tcBorders>
            <w:tcMar>
              <w:top w:w="80" w:type="dxa"/>
              <w:left w:w="120" w:type="dxa"/>
              <w:bottom w:w="80" w:type="dxa"/>
              <w:right w:w="120" w:type="dxa"/>
            </w:tcMar>
            <w:vAlign w:val="center"/>
          </w:tcPr>
          <w:p w14:paraId="5CDE415A">
            <w:pPr>
              <w:spacing w:before="20" w:after="20"/>
              <w:jc w:val="center"/>
            </w:pPr>
            <w:r>
              <w:rPr>
                <w:rFonts w:ascii="宋体" w:hAnsi="宋体" w:eastAsia="宋体"/>
                <w:b/>
                <w:sz w:val="21"/>
              </w:rPr>
              <w:t>编号</w:t>
            </w:r>
          </w:p>
        </w:tc>
        <w:tc>
          <w:tcPr>
            <w:tcW w:w="1587" w:type="dxa"/>
            <w:tcBorders>
              <w:bottom w:val="single" w:color="000000" w:sz="8" w:space="0"/>
            </w:tcBorders>
            <w:tcMar>
              <w:top w:w="80" w:type="dxa"/>
              <w:left w:w="120" w:type="dxa"/>
              <w:bottom w:w="80" w:type="dxa"/>
              <w:right w:w="120" w:type="dxa"/>
            </w:tcMar>
            <w:vAlign w:val="center"/>
          </w:tcPr>
          <w:p w14:paraId="459A5FC3">
            <w:pPr>
              <w:spacing w:before="20" w:after="20"/>
              <w:jc w:val="center"/>
            </w:pPr>
            <w:r>
              <w:rPr>
                <w:rFonts w:ascii="宋体" w:hAnsi="宋体" w:eastAsia="宋体"/>
                <w:b/>
                <w:sz w:val="21"/>
              </w:rPr>
              <w:t>测试场景</w:t>
            </w:r>
          </w:p>
        </w:tc>
        <w:tc>
          <w:tcPr>
            <w:tcW w:w="1474" w:type="dxa"/>
            <w:tcBorders>
              <w:bottom w:val="single" w:color="000000" w:sz="8" w:space="0"/>
            </w:tcBorders>
            <w:tcMar>
              <w:top w:w="80" w:type="dxa"/>
              <w:left w:w="120" w:type="dxa"/>
              <w:bottom w:w="80" w:type="dxa"/>
              <w:right w:w="120" w:type="dxa"/>
            </w:tcMar>
            <w:vAlign w:val="center"/>
          </w:tcPr>
          <w:p w14:paraId="384E0F07">
            <w:pPr>
              <w:spacing w:before="20" w:after="20"/>
              <w:jc w:val="center"/>
            </w:pPr>
            <w:r>
              <w:rPr>
                <w:rFonts w:ascii="宋体" w:hAnsi="宋体" w:eastAsia="宋体"/>
                <w:b/>
                <w:sz w:val="21"/>
              </w:rPr>
              <w:t>输入示例</w:t>
            </w:r>
          </w:p>
        </w:tc>
        <w:tc>
          <w:tcPr>
            <w:tcW w:w="1701" w:type="dxa"/>
            <w:tcBorders>
              <w:bottom w:val="single" w:color="000000" w:sz="8" w:space="0"/>
            </w:tcBorders>
            <w:tcMar>
              <w:top w:w="80" w:type="dxa"/>
              <w:left w:w="120" w:type="dxa"/>
              <w:bottom w:w="80" w:type="dxa"/>
              <w:right w:w="120" w:type="dxa"/>
            </w:tcMar>
            <w:vAlign w:val="center"/>
          </w:tcPr>
          <w:p w14:paraId="09FC62B2">
            <w:pPr>
              <w:spacing w:before="20" w:after="20"/>
              <w:jc w:val="center"/>
            </w:pPr>
            <w:r>
              <w:rPr>
                <w:rFonts w:ascii="宋体" w:hAnsi="宋体" w:eastAsia="宋体"/>
                <w:b/>
                <w:sz w:val="21"/>
              </w:rPr>
              <w:t>预期输出</w:t>
            </w:r>
          </w:p>
        </w:tc>
        <w:tc>
          <w:tcPr>
            <w:tcW w:w="1757" w:type="dxa"/>
            <w:tcBorders>
              <w:bottom w:val="single" w:color="000000" w:sz="8" w:space="0"/>
            </w:tcBorders>
            <w:tcMar>
              <w:top w:w="80" w:type="dxa"/>
              <w:left w:w="120" w:type="dxa"/>
              <w:bottom w:w="80" w:type="dxa"/>
              <w:right w:w="120" w:type="dxa"/>
            </w:tcMar>
            <w:vAlign w:val="center"/>
          </w:tcPr>
          <w:p w14:paraId="352C9BE7">
            <w:pPr>
              <w:spacing w:before="20" w:after="20"/>
              <w:jc w:val="center"/>
            </w:pPr>
            <w:r>
              <w:rPr>
                <w:rFonts w:ascii="宋体" w:hAnsi="宋体" w:eastAsia="宋体"/>
                <w:b/>
                <w:sz w:val="21"/>
              </w:rPr>
              <w:t>实际结果</w:t>
            </w:r>
          </w:p>
        </w:tc>
        <w:tc>
          <w:tcPr>
            <w:tcW w:w="907" w:type="dxa"/>
            <w:tcBorders>
              <w:bottom w:val="single" w:color="000000" w:sz="8" w:space="0"/>
            </w:tcBorders>
            <w:tcMar>
              <w:top w:w="80" w:type="dxa"/>
              <w:left w:w="120" w:type="dxa"/>
              <w:bottom w:w="80" w:type="dxa"/>
              <w:right w:w="120" w:type="dxa"/>
            </w:tcMar>
            <w:vAlign w:val="center"/>
          </w:tcPr>
          <w:p w14:paraId="159FC447">
            <w:pPr>
              <w:spacing w:before="20" w:after="20"/>
              <w:jc w:val="center"/>
            </w:pPr>
            <w:r>
              <w:rPr>
                <w:rFonts w:ascii="宋体" w:hAnsi="宋体" w:eastAsia="宋体"/>
                <w:b/>
                <w:sz w:val="21"/>
              </w:rPr>
              <w:t>结论</w:t>
            </w:r>
          </w:p>
        </w:tc>
      </w:tr>
      <w:tr w14:paraId="4133E2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nil"/>
              <w:right w:val="nil"/>
            </w:tcBorders>
            <w:tcMar>
              <w:top w:w="80" w:type="dxa"/>
              <w:left w:w="120" w:type="dxa"/>
              <w:bottom w:w="80" w:type="dxa"/>
              <w:right w:w="120" w:type="dxa"/>
            </w:tcMar>
            <w:vAlign w:val="center"/>
          </w:tcPr>
          <w:p w14:paraId="7D868E2D">
            <w:pPr>
              <w:spacing w:before="20" w:after="20"/>
              <w:jc w:val="center"/>
            </w:pPr>
            <w:r>
              <w:rPr>
                <w:rFonts w:ascii="宋体" w:hAnsi="宋体" w:eastAsia="宋体"/>
                <w:b w:val="0"/>
                <w:sz w:val="21"/>
              </w:rPr>
              <w:t>EX-01</w:t>
            </w:r>
          </w:p>
        </w:tc>
        <w:tc>
          <w:tcPr>
            <w:tcW w:w="1587" w:type="dxa"/>
            <w:tcBorders>
              <w:top w:val="nil"/>
              <w:left w:val="nil"/>
              <w:bottom w:val="nil"/>
              <w:right w:val="nil"/>
            </w:tcBorders>
            <w:tcMar>
              <w:top w:w="80" w:type="dxa"/>
              <w:left w:w="120" w:type="dxa"/>
              <w:bottom w:w="80" w:type="dxa"/>
              <w:right w:w="120" w:type="dxa"/>
            </w:tcMar>
            <w:vAlign w:val="center"/>
          </w:tcPr>
          <w:p w14:paraId="7CB0D5FB">
            <w:pPr>
              <w:spacing w:before="20" w:after="20"/>
              <w:jc w:val="left"/>
            </w:pPr>
            <w:r>
              <w:rPr>
                <w:rFonts w:ascii="宋体" w:hAnsi="宋体" w:eastAsia="宋体"/>
                <w:b w:val="0"/>
                <w:sz w:val="21"/>
              </w:rPr>
              <w:t>用户名不存在</w:t>
            </w:r>
          </w:p>
        </w:tc>
        <w:tc>
          <w:tcPr>
            <w:tcW w:w="1474" w:type="dxa"/>
            <w:tcBorders>
              <w:top w:val="nil"/>
              <w:left w:val="nil"/>
              <w:bottom w:val="nil"/>
              <w:right w:val="nil"/>
            </w:tcBorders>
            <w:tcMar>
              <w:top w:w="80" w:type="dxa"/>
              <w:left w:w="120" w:type="dxa"/>
              <w:bottom w:w="80" w:type="dxa"/>
              <w:right w:w="120" w:type="dxa"/>
            </w:tcMar>
            <w:vAlign w:val="center"/>
          </w:tcPr>
          <w:p w14:paraId="38717FBD">
            <w:pPr>
              <w:spacing w:before="20" w:after="20"/>
              <w:jc w:val="left"/>
            </w:pPr>
            <w:r>
              <w:rPr>
                <w:rFonts w:ascii="宋体" w:hAnsi="宋体" w:eastAsia="宋体"/>
                <w:b w:val="0"/>
                <w:sz w:val="21"/>
              </w:rPr>
              <w:t>错误用户名登录</w:t>
            </w:r>
          </w:p>
        </w:tc>
        <w:tc>
          <w:tcPr>
            <w:tcW w:w="1701" w:type="dxa"/>
            <w:tcBorders>
              <w:top w:val="nil"/>
              <w:left w:val="nil"/>
              <w:bottom w:val="nil"/>
              <w:right w:val="nil"/>
            </w:tcBorders>
            <w:tcMar>
              <w:top w:w="80" w:type="dxa"/>
              <w:left w:w="120" w:type="dxa"/>
              <w:bottom w:w="80" w:type="dxa"/>
              <w:right w:w="120" w:type="dxa"/>
            </w:tcMar>
            <w:vAlign w:val="center"/>
          </w:tcPr>
          <w:p w14:paraId="1C6FB8CD">
            <w:pPr>
              <w:spacing w:before="20" w:after="20"/>
              <w:jc w:val="left"/>
            </w:pPr>
            <w:r>
              <w:rPr>
                <w:rFonts w:ascii="宋体" w:hAnsi="宋体" w:eastAsia="宋体"/>
                <w:b w:val="0"/>
                <w:sz w:val="21"/>
              </w:rPr>
              <w:t>提示账号或密码错误</w:t>
            </w:r>
          </w:p>
        </w:tc>
        <w:tc>
          <w:tcPr>
            <w:tcW w:w="1757" w:type="dxa"/>
            <w:tcBorders>
              <w:top w:val="nil"/>
              <w:left w:val="nil"/>
              <w:bottom w:val="nil"/>
              <w:right w:val="nil"/>
            </w:tcBorders>
            <w:tcMar>
              <w:top w:w="80" w:type="dxa"/>
              <w:left w:w="120" w:type="dxa"/>
              <w:bottom w:w="80" w:type="dxa"/>
              <w:right w:w="120" w:type="dxa"/>
            </w:tcMar>
            <w:vAlign w:val="center"/>
          </w:tcPr>
          <w:p w14:paraId="105485A3">
            <w:pPr>
              <w:spacing w:before="20" w:after="20"/>
              <w:jc w:val="left"/>
            </w:pPr>
            <w:r>
              <w:rPr>
                <w:rFonts w:ascii="宋体" w:hAnsi="宋体" w:eastAsia="宋体"/>
                <w:b w:val="0"/>
                <w:sz w:val="21"/>
              </w:rPr>
              <w:t>接口拒绝登录请求</w:t>
            </w:r>
          </w:p>
        </w:tc>
        <w:tc>
          <w:tcPr>
            <w:tcW w:w="907" w:type="dxa"/>
            <w:tcBorders>
              <w:top w:val="nil"/>
              <w:left w:val="nil"/>
              <w:bottom w:val="nil"/>
              <w:right w:val="nil"/>
            </w:tcBorders>
            <w:tcMar>
              <w:top w:w="80" w:type="dxa"/>
              <w:left w:w="120" w:type="dxa"/>
              <w:bottom w:w="80" w:type="dxa"/>
              <w:right w:w="120" w:type="dxa"/>
            </w:tcMar>
            <w:vAlign w:val="center"/>
          </w:tcPr>
          <w:p w14:paraId="375467BA">
            <w:pPr>
              <w:spacing w:before="20" w:after="20"/>
              <w:jc w:val="center"/>
            </w:pPr>
            <w:r>
              <w:rPr>
                <w:rFonts w:ascii="宋体" w:hAnsi="宋体" w:eastAsia="宋体"/>
                <w:b w:val="0"/>
                <w:sz w:val="21"/>
              </w:rPr>
              <w:t>通过</w:t>
            </w:r>
          </w:p>
        </w:tc>
      </w:tr>
      <w:tr w14:paraId="7A7C1BE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nil"/>
              <w:right w:val="nil"/>
            </w:tcBorders>
            <w:tcMar>
              <w:top w:w="80" w:type="dxa"/>
              <w:left w:w="120" w:type="dxa"/>
              <w:bottom w:w="80" w:type="dxa"/>
              <w:right w:w="120" w:type="dxa"/>
            </w:tcMar>
            <w:vAlign w:val="center"/>
          </w:tcPr>
          <w:p w14:paraId="0D4991D3">
            <w:pPr>
              <w:spacing w:before="20" w:after="20"/>
              <w:jc w:val="center"/>
            </w:pPr>
            <w:r>
              <w:rPr>
                <w:rFonts w:ascii="宋体" w:hAnsi="宋体" w:eastAsia="宋体"/>
                <w:b w:val="0"/>
                <w:sz w:val="21"/>
              </w:rPr>
              <w:t>EX-02</w:t>
            </w:r>
          </w:p>
        </w:tc>
        <w:tc>
          <w:tcPr>
            <w:tcW w:w="1587" w:type="dxa"/>
            <w:tcBorders>
              <w:top w:val="nil"/>
              <w:left w:val="nil"/>
              <w:bottom w:val="nil"/>
              <w:right w:val="nil"/>
            </w:tcBorders>
            <w:tcMar>
              <w:top w:w="80" w:type="dxa"/>
              <w:left w:w="120" w:type="dxa"/>
              <w:bottom w:w="80" w:type="dxa"/>
              <w:right w:w="120" w:type="dxa"/>
            </w:tcMar>
            <w:vAlign w:val="center"/>
          </w:tcPr>
          <w:p w14:paraId="2722413A">
            <w:pPr>
              <w:spacing w:before="20" w:after="20"/>
              <w:jc w:val="left"/>
            </w:pPr>
            <w:r>
              <w:rPr>
                <w:rFonts w:ascii="宋体" w:hAnsi="宋体" w:eastAsia="宋体"/>
                <w:b w:val="0"/>
                <w:sz w:val="21"/>
              </w:rPr>
              <w:t>作品标题为空</w:t>
            </w:r>
          </w:p>
        </w:tc>
        <w:tc>
          <w:tcPr>
            <w:tcW w:w="1474" w:type="dxa"/>
            <w:tcBorders>
              <w:top w:val="nil"/>
              <w:left w:val="nil"/>
              <w:bottom w:val="nil"/>
              <w:right w:val="nil"/>
            </w:tcBorders>
            <w:tcMar>
              <w:top w:w="80" w:type="dxa"/>
              <w:left w:w="120" w:type="dxa"/>
              <w:bottom w:w="80" w:type="dxa"/>
              <w:right w:w="120" w:type="dxa"/>
            </w:tcMar>
            <w:vAlign w:val="center"/>
          </w:tcPr>
          <w:p w14:paraId="108196E4">
            <w:pPr>
              <w:spacing w:before="20" w:after="20"/>
              <w:jc w:val="left"/>
            </w:pPr>
            <w:r>
              <w:rPr>
                <w:rFonts w:ascii="宋体" w:hAnsi="宋体" w:eastAsia="宋体"/>
                <w:b w:val="0"/>
                <w:sz w:val="21"/>
              </w:rPr>
              <w:t>title=""</w:t>
            </w:r>
          </w:p>
        </w:tc>
        <w:tc>
          <w:tcPr>
            <w:tcW w:w="1701" w:type="dxa"/>
            <w:tcBorders>
              <w:top w:val="nil"/>
              <w:left w:val="nil"/>
              <w:bottom w:val="nil"/>
              <w:right w:val="nil"/>
            </w:tcBorders>
            <w:tcMar>
              <w:top w:w="80" w:type="dxa"/>
              <w:left w:w="120" w:type="dxa"/>
              <w:bottom w:w="80" w:type="dxa"/>
              <w:right w:w="120" w:type="dxa"/>
            </w:tcMar>
            <w:vAlign w:val="center"/>
          </w:tcPr>
          <w:p w14:paraId="2A1A1B96">
            <w:pPr>
              <w:spacing w:before="20" w:after="20"/>
              <w:jc w:val="left"/>
            </w:pPr>
            <w:r>
              <w:rPr>
                <w:rFonts w:ascii="宋体" w:hAnsi="宋体" w:eastAsia="宋体"/>
                <w:b w:val="0"/>
                <w:sz w:val="21"/>
              </w:rPr>
              <w:t>拒绝保存作品</w:t>
            </w:r>
          </w:p>
        </w:tc>
        <w:tc>
          <w:tcPr>
            <w:tcW w:w="1757" w:type="dxa"/>
            <w:tcBorders>
              <w:top w:val="nil"/>
              <w:left w:val="nil"/>
              <w:bottom w:val="nil"/>
              <w:right w:val="nil"/>
            </w:tcBorders>
            <w:tcMar>
              <w:top w:w="80" w:type="dxa"/>
              <w:left w:w="120" w:type="dxa"/>
              <w:bottom w:w="80" w:type="dxa"/>
              <w:right w:w="120" w:type="dxa"/>
            </w:tcMar>
            <w:vAlign w:val="center"/>
          </w:tcPr>
          <w:p w14:paraId="3EF60DC9">
            <w:pPr>
              <w:spacing w:before="20" w:after="20"/>
              <w:jc w:val="left"/>
            </w:pPr>
            <w:r>
              <w:rPr>
                <w:rFonts w:ascii="宋体" w:hAnsi="宋体" w:eastAsia="宋体"/>
                <w:b w:val="0"/>
                <w:sz w:val="21"/>
              </w:rPr>
              <w:t>前端提示必填字段</w:t>
            </w:r>
          </w:p>
        </w:tc>
        <w:tc>
          <w:tcPr>
            <w:tcW w:w="907" w:type="dxa"/>
            <w:tcBorders>
              <w:top w:val="nil"/>
              <w:left w:val="nil"/>
              <w:bottom w:val="nil"/>
              <w:right w:val="nil"/>
            </w:tcBorders>
            <w:tcMar>
              <w:top w:w="80" w:type="dxa"/>
              <w:left w:w="120" w:type="dxa"/>
              <w:bottom w:w="80" w:type="dxa"/>
              <w:right w:w="120" w:type="dxa"/>
            </w:tcMar>
            <w:vAlign w:val="center"/>
          </w:tcPr>
          <w:p w14:paraId="345909FD">
            <w:pPr>
              <w:spacing w:before="20" w:after="20"/>
              <w:jc w:val="center"/>
            </w:pPr>
            <w:r>
              <w:rPr>
                <w:rFonts w:ascii="宋体" w:hAnsi="宋体" w:eastAsia="宋体"/>
                <w:b w:val="0"/>
                <w:sz w:val="21"/>
              </w:rPr>
              <w:t>通过</w:t>
            </w:r>
          </w:p>
        </w:tc>
      </w:tr>
      <w:tr w14:paraId="5024BE7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nil"/>
              <w:right w:val="nil"/>
            </w:tcBorders>
            <w:tcMar>
              <w:top w:w="80" w:type="dxa"/>
              <w:left w:w="120" w:type="dxa"/>
              <w:bottom w:w="80" w:type="dxa"/>
              <w:right w:w="120" w:type="dxa"/>
            </w:tcMar>
            <w:vAlign w:val="center"/>
          </w:tcPr>
          <w:p w14:paraId="4DB98D65">
            <w:pPr>
              <w:spacing w:before="20" w:after="20"/>
              <w:jc w:val="center"/>
            </w:pPr>
            <w:r>
              <w:rPr>
                <w:rFonts w:ascii="宋体" w:hAnsi="宋体" w:eastAsia="宋体"/>
                <w:b w:val="0"/>
                <w:sz w:val="21"/>
              </w:rPr>
              <w:t>EX-03</w:t>
            </w:r>
          </w:p>
        </w:tc>
        <w:tc>
          <w:tcPr>
            <w:tcW w:w="1587" w:type="dxa"/>
            <w:tcBorders>
              <w:top w:val="nil"/>
              <w:left w:val="nil"/>
              <w:bottom w:val="nil"/>
              <w:right w:val="nil"/>
            </w:tcBorders>
            <w:tcMar>
              <w:top w:w="80" w:type="dxa"/>
              <w:left w:w="120" w:type="dxa"/>
              <w:bottom w:w="80" w:type="dxa"/>
              <w:right w:w="120" w:type="dxa"/>
            </w:tcMar>
            <w:vAlign w:val="center"/>
          </w:tcPr>
          <w:p w14:paraId="29380A26">
            <w:pPr>
              <w:spacing w:before="20" w:after="20"/>
              <w:jc w:val="left"/>
            </w:pPr>
            <w:r>
              <w:rPr>
                <w:rFonts w:ascii="宋体" w:hAnsi="宋体" w:eastAsia="宋体"/>
                <w:b w:val="0"/>
                <w:sz w:val="21"/>
              </w:rPr>
              <w:t>文章正文为空</w:t>
            </w:r>
          </w:p>
        </w:tc>
        <w:tc>
          <w:tcPr>
            <w:tcW w:w="1474" w:type="dxa"/>
            <w:tcBorders>
              <w:top w:val="nil"/>
              <w:left w:val="nil"/>
              <w:bottom w:val="nil"/>
              <w:right w:val="nil"/>
            </w:tcBorders>
            <w:tcMar>
              <w:top w:w="80" w:type="dxa"/>
              <w:left w:w="120" w:type="dxa"/>
              <w:bottom w:w="80" w:type="dxa"/>
              <w:right w:w="120" w:type="dxa"/>
            </w:tcMar>
            <w:vAlign w:val="center"/>
          </w:tcPr>
          <w:p w14:paraId="345C5D32">
            <w:pPr>
              <w:spacing w:before="20" w:after="20"/>
              <w:jc w:val="left"/>
            </w:pPr>
            <w:r>
              <w:rPr>
                <w:rFonts w:ascii="宋体" w:hAnsi="宋体" w:eastAsia="宋体"/>
                <w:b w:val="0"/>
                <w:sz w:val="21"/>
              </w:rPr>
              <w:t>content=""</w:t>
            </w:r>
          </w:p>
        </w:tc>
        <w:tc>
          <w:tcPr>
            <w:tcW w:w="1701" w:type="dxa"/>
            <w:tcBorders>
              <w:top w:val="nil"/>
              <w:left w:val="nil"/>
              <w:bottom w:val="nil"/>
              <w:right w:val="nil"/>
            </w:tcBorders>
            <w:tcMar>
              <w:top w:w="80" w:type="dxa"/>
              <w:left w:w="120" w:type="dxa"/>
              <w:bottom w:w="80" w:type="dxa"/>
              <w:right w:w="120" w:type="dxa"/>
            </w:tcMar>
            <w:vAlign w:val="center"/>
          </w:tcPr>
          <w:p w14:paraId="04EECF69">
            <w:pPr>
              <w:spacing w:before="20" w:after="20"/>
              <w:jc w:val="left"/>
            </w:pPr>
            <w:r>
              <w:rPr>
                <w:rFonts w:ascii="宋体" w:hAnsi="宋体" w:eastAsia="宋体"/>
                <w:b w:val="0"/>
                <w:sz w:val="21"/>
              </w:rPr>
              <w:t>拒绝发布文章</w:t>
            </w:r>
          </w:p>
        </w:tc>
        <w:tc>
          <w:tcPr>
            <w:tcW w:w="1757" w:type="dxa"/>
            <w:tcBorders>
              <w:top w:val="nil"/>
              <w:left w:val="nil"/>
              <w:bottom w:val="nil"/>
              <w:right w:val="nil"/>
            </w:tcBorders>
            <w:tcMar>
              <w:top w:w="80" w:type="dxa"/>
              <w:left w:w="120" w:type="dxa"/>
              <w:bottom w:w="80" w:type="dxa"/>
              <w:right w:w="120" w:type="dxa"/>
            </w:tcMar>
            <w:vAlign w:val="center"/>
          </w:tcPr>
          <w:p w14:paraId="6BC16ED7">
            <w:pPr>
              <w:spacing w:before="20" w:after="20"/>
              <w:jc w:val="left"/>
            </w:pPr>
            <w:r>
              <w:rPr>
                <w:rFonts w:ascii="宋体" w:hAnsi="宋体" w:eastAsia="宋体"/>
                <w:b w:val="0"/>
                <w:sz w:val="21"/>
              </w:rPr>
              <w:t>Service 层抛出业务异常</w:t>
            </w:r>
          </w:p>
        </w:tc>
        <w:tc>
          <w:tcPr>
            <w:tcW w:w="907" w:type="dxa"/>
            <w:tcBorders>
              <w:top w:val="nil"/>
              <w:left w:val="nil"/>
              <w:bottom w:val="nil"/>
              <w:right w:val="nil"/>
            </w:tcBorders>
            <w:tcMar>
              <w:top w:w="80" w:type="dxa"/>
              <w:left w:w="120" w:type="dxa"/>
              <w:bottom w:w="80" w:type="dxa"/>
              <w:right w:w="120" w:type="dxa"/>
            </w:tcMar>
            <w:vAlign w:val="center"/>
          </w:tcPr>
          <w:p w14:paraId="1EE0054F">
            <w:pPr>
              <w:spacing w:before="20" w:after="20"/>
              <w:jc w:val="center"/>
            </w:pPr>
            <w:r>
              <w:rPr>
                <w:rFonts w:ascii="宋体" w:hAnsi="宋体" w:eastAsia="宋体"/>
                <w:b w:val="0"/>
                <w:sz w:val="21"/>
              </w:rPr>
              <w:t>通过</w:t>
            </w:r>
          </w:p>
        </w:tc>
      </w:tr>
      <w:tr w14:paraId="6328367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nil"/>
              <w:right w:val="nil"/>
            </w:tcBorders>
            <w:tcMar>
              <w:top w:w="80" w:type="dxa"/>
              <w:left w:w="120" w:type="dxa"/>
              <w:bottom w:w="80" w:type="dxa"/>
              <w:right w:w="120" w:type="dxa"/>
            </w:tcMar>
            <w:vAlign w:val="center"/>
          </w:tcPr>
          <w:p w14:paraId="5DD76E4F">
            <w:pPr>
              <w:spacing w:before="20" w:after="20"/>
              <w:jc w:val="center"/>
            </w:pPr>
            <w:r>
              <w:rPr>
                <w:rFonts w:ascii="宋体" w:hAnsi="宋体" w:eastAsia="宋体"/>
                <w:b w:val="0"/>
                <w:sz w:val="21"/>
              </w:rPr>
              <w:t>EX-04</w:t>
            </w:r>
          </w:p>
        </w:tc>
        <w:tc>
          <w:tcPr>
            <w:tcW w:w="1587" w:type="dxa"/>
            <w:tcBorders>
              <w:top w:val="nil"/>
              <w:left w:val="nil"/>
              <w:bottom w:val="nil"/>
              <w:right w:val="nil"/>
            </w:tcBorders>
            <w:tcMar>
              <w:top w:w="80" w:type="dxa"/>
              <w:left w:w="120" w:type="dxa"/>
              <w:bottom w:w="80" w:type="dxa"/>
              <w:right w:w="120" w:type="dxa"/>
            </w:tcMar>
            <w:vAlign w:val="center"/>
          </w:tcPr>
          <w:p w14:paraId="442FC303">
            <w:pPr>
              <w:spacing w:before="20" w:after="20"/>
              <w:jc w:val="left"/>
            </w:pPr>
            <w:r>
              <w:rPr>
                <w:rFonts w:ascii="宋体" w:hAnsi="宋体" w:eastAsia="宋体"/>
                <w:b w:val="0"/>
                <w:sz w:val="21"/>
              </w:rPr>
              <w:t>评论目标冲突</w:t>
            </w:r>
          </w:p>
        </w:tc>
        <w:tc>
          <w:tcPr>
            <w:tcW w:w="1474" w:type="dxa"/>
            <w:tcBorders>
              <w:top w:val="nil"/>
              <w:left w:val="nil"/>
              <w:bottom w:val="nil"/>
              <w:right w:val="nil"/>
            </w:tcBorders>
            <w:tcMar>
              <w:top w:w="80" w:type="dxa"/>
              <w:left w:w="120" w:type="dxa"/>
              <w:bottom w:w="80" w:type="dxa"/>
              <w:right w:w="120" w:type="dxa"/>
            </w:tcMar>
            <w:vAlign w:val="center"/>
          </w:tcPr>
          <w:p w14:paraId="35F93DA8">
            <w:pPr>
              <w:spacing w:before="20" w:after="20"/>
              <w:jc w:val="left"/>
            </w:pPr>
            <w:r>
              <w:rPr>
                <w:rFonts w:ascii="宋体" w:hAnsi="宋体" w:eastAsia="宋体"/>
                <w:b w:val="0"/>
                <w:sz w:val="21"/>
              </w:rPr>
              <w:t>同时传 artwork_id 与 post_id</w:t>
            </w:r>
          </w:p>
        </w:tc>
        <w:tc>
          <w:tcPr>
            <w:tcW w:w="1701" w:type="dxa"/>
            <w:tcBorders>
              <w:top w:val="nil"/>
              <w:left w:val="nil"/>
              <w:bottom w:val="nil"/>
              <w:right w:val="nil"/>
            </w:tcBorders>
            <w:tcMar>
              <w:top w:w="80" w:type="dxa"/>
              <w:left w:w="120" w:type="dxa"/>
              <w:bottom w:w="80" w:type="dxa"/>
              <w:right w:w="120" w:type="dxa"/>
            </w:tcMar>
            <w:vAlign w:val="center"/>
          </w:tcPr>
          <w:p w14:paraId="00E44391">
            <w:pPr>
              <w:spacing w:before="20" w:after="20"/>
              <w:jc w:val="left"/>
            </w:pPr>
            <w:r>
              <w:rPr>
                <w:rFonts w:ascii="宋体" w:hAnsi="宋体" w:eastAsia="宋体"/>
                <w:b w:val="0"/>
                <w:sz w:val="21"/>
              </w:rPr>
              <w:t>拒绝保存评论</w:t>
            </w:r>
          </w:p>
        </w:tc>
        <w:tc>
          <w:tcPr>
            <w:tcW w:w="1757" w:type="dxa"/>
            <w:tcBorders>
              <w:top w:val="nil"/>
              <w:left w:val="nil"/>
              <w:bottom w:val="nil"/>
              <w:right w:val="nil"/>
            </w:tcBorders>
            <w:tcMar>
              <w:top w:w="80" w:type="dxa"/>
              <w:left w:w="120" w:type="dxa"/>
              <w:bottom w:w="80" w:type="dxa"/>
              <w:right w:w="120" w:type="dxa"/>
            </w:tcMar>
            <w:vAlign w:val="center"/>
          </w:tcPr>
          <w:p w14:paraId="59040D99">
            <w:pPr>
              <w:spacing w:before="20" w:after="20"/>
              <w:jc w:val="left"/>
            </w:pPr>
            <w:r>
              <w:rPr>
                <w:rFonts w:ascii="宋体" w:hAnsi="宋体" w:eastAsia="宋体"/>
                <w:b w:val="0"/>
                <w:sz w:val="21"/>
              </w:rPr>
              <w:t>CommentService 拦截成功</w:t>
            </w:r>
          </w:p>
        </w:tc>
        <w:tc>
          <w:tcPr>
            <w:tcW w:w="907" w:type="dxa"/>
            <w:tcBorders>
              <w:top w:val="nil"/>
              <w:left w:val="nil"/>
              <w:bottom w:val="nil"/>
              <w:right w:val="nil"/>
            </w:tcBorders>
            <w:tcMar>
              <w:top w:w="80" w:type="dxa"/>
              <w:left w:w="120" w:type="dxa"/>
              <w:bottom w:w="80" w:type="dxa"/>
              <w:right w:w="120" w:type="dxa"/>
            </w:tcMar>
            <w:vAlign w:val="center"/>
          </w:tcPr>
          <w:p w14:paraId="6FE56623">
            <w:pPr>
              <w:spacing w:before="20" w:after="20"/>
              <w:jc w:val="center"/>
            </w:pPr>
            <w:r>
              <w:rPr>
                <w:rFonts w:ascii="宋体" w:hAnsi="宋体" w:eastAsia="宋体"/>
                <w:b w:val="0"/>
                <w:sz w:val="21"/>
              </w:rPr>
              <w:t>通过</w:t>
            </w:r>
          </w:p>
        </w:tc>
      </w:tr>
      <w:tr w14:paraId="51C055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nil"/>
              <w:right w:val="nil"/>
            </w:tcBorders>
            <w:tcMar>
              <w:top w:w="80" w:type="dxa"/>
              <w:left w:w="120" w:type="dxa"/>
              <w:bottom w:w="80" w:type="dxa"/>
              <w:right w:w="120" w:type="dxa"/>
            </w:tcMar>
            <w:vAlign w:val="center"/>
          </w:tcPr>
          <w:p w14:paraId="258178E7">
            <w:pPr>
              <w:spacing w:before="20" w:after="20"/>
              <w:jc w:val="center"/>
            </w:pPr>
            <w:r>
              <w:rPr>
                <w:rFonts w:ascii="宋体" w:hAnsi="宋体" w:eastAsia="宋体"/>
                <w:b w:val="0"/>
                <w:sz w:val="21"/>
              </w:rPr>
              <w:t>EX-05</w:t>
            </w:r>
          </w:p>
        </w:tc>
        <w:tc>
          <w:tcPr>
            <w:tcW w:w="1587" w:type="dxa"/>
            <w:tcBorders>
              <w:top w:val="nil"/>
              <w:left w:val="nil"/>
              <w:bottom w:val="nil"/>
              <w:right w:val="nil"/>
            </w:tcBorders>
            <w:tcMar>
              <w:top w:w="80" w:type="dxa"/>
              <w:left w:w="120" w:type="dxa"/>
              <w:bottom w:w="80" w:type="dxa"/>
              <w:right w:w="120" w:type="dxa"/>
            </w:tcMar>
            <w:vAlign w:val="center"/>
          </w:tcPr>
          <w:p w14:paraId="2D459DC5">
            <w:pPr>
              <w:spacing w:before="20" w:after="20"/>
              <w:jc w:val="left"/>
            </w:pPr>
            <w:r>
              <w:rPr>
                <w:rFonts w:ascii="宋体" w:hAnsi="宋体" w:eastAsia="宋体"/>
                <w:b w:val="0"/>
                <w:sz w:val="21"/>
              </w:rPr>
              <w:t>普通用户管理轮播图</w:t>
            </w:r>
          </w:p>
        </w:tc>
        <w:tc>
          <w:tcPr>
            <w:tcW w:w="1474" w:type="dxa"/>
            <w:tcBorders>
              <w:top w:val="nil"/>
              <w:left w:val="nil"/>
              <w:bottom w:val="nil"/>
              <w:right w:val="nil"/>
            </w:tcBorders>
            <w:tcMar>
              <w:top w:w="80" w:type="dxa"/>
              <w:left w:w="120" w:type="dxa"/>
              <w:bottom w:w="80" w:type="dxa"/>
              <w:right w:w="120" w:type="dxa"/>
            </w:tcMar>
            <w:vAlign w:val="center"/>
          </w:tcPr>
          <w:p w14:paraId="3A0A6C9D">
            <w:pPr>
              <w:spacing w:before="20" w:after="20"/>
              <w:jc w:val="left"/>
            </w:pPr>
            <w:r>
              <w:rPr>
                <w:rFonts w:ascii="宋体" w:hAnsi="宋体" w:eastAsia="宋体"/>
                <w:b w:val="0"/>
                <w:sz w:val="21"/>
              </w:rPr>
              <w:t>role=USER 调用后台接口</w:t>
            </w:r>
          </w:p>
        </w:tc>
        <w:tc>
          <w:tcPr>
            <w:tcW w:w="1701" w:type="dxa"/>
            <w:tcBorders>
              <w:top w:val="nil"/>
              <w:left w:val="nil"/>
              <w:bottom w:val="nil"/>
              <w:right w:val="nil"/>
            </w:tcBorders>
            <w:tcMar>
              <w:top w:w="80" w:type="dxa"/>
              <w:left w:w="120" w:type="dxa"/>
              <w:bottom w:w="80" w:type="dxa"/>
              <w:right w:w="120" w:type="dxa"/>
            </w:tcMar>
            <w:vAlign w:val="center"/>
          </w:tcPr>
          <w:p w14:paraId="6DDCB431">
            <w:pPr>
              <w:spacing w:before="20" w:after="20"/>
              <w:jc w:val="left"/>
            </w:pPr>
            <w:r>
              <w:rPr>
                <w:rFonts w:ascii="宋体" w:hAnsi="宋体" w:eastAsia="宋体"/>
                <w:b w:val="0"/>
                <w:sz w:val="21"/>
              </w:rPr>
              <w:t>返回无权限提示</w:t>
            </w:r>
          </w:p>
        </w:tc>
        <w:tc>
          <w:tcPr>
            <w:tcW w:w="1757" w:type="dxa"/>
            <w:tcBorders>
              <w:top w:val="nil"/>
              <w:left w:val="nil"/>
              <w:bottom w:val="nil"/>
              <w:right w:val="nil"/>
            </w:tcBorders>
            <w:tcMar>
              <w:top w:w="80" w:type="dxa"/>
              <w:left w:w="120" w:type="dxa"/>
              <w:bottom w:w="80" w:type="dxa"/>
              <w:right w:w="120" w:type="dxa"/>
            </w:tcMar>
            <w:vAlign w:val="center"/>
          </w:tcPr>
          <w:p w14:paraId="456A9019">
            <w:pPr>
              <w:spacing w:before="20" w:after="20"/>
              <w:jc w:val="left"/>
            </w:pPr>
            <w:r>
              <w:rPr>
                <w:rFonts w:ascii="宋体" w:hAnsi="宋体" w:eastAsia="宋体"/>
                <w:b w:val="0"/>
                <w:sz w:val="21"/>
              </w:rPr>
              <w:t>后台接口未执行写库</w:t>
            </w:r>
          </w:p>
        </w:tc>
        <w:tc>
          <w:tcPr>
            <w:tcW w:w="907" w:type="dxa"/>
            <w:tcBorders>
              <w:top w:val="nil"/>
              <w:left w:val="nil"/>
              <w:bottom w:val="nil"/>
              <w:right w:val="nil"/>
            </w:tcBorders>
            <w:tcMar>
              <w:top w:w="80" w:type="dxa"/>
              <w:left w:w="120" w:type="dxa"/>
              <w:bottom w:w="80" w:type="dxa"/>
              <w:right w:w="120" w:type="dxa"/>
            </w:tcMar>
            <w:vAlign w:val="center"/>
          </w:tcPr>
          <w:p w14:paraId="61E27571">
            <w:pPr>
              <w:spacing w:before="20" w:after="20"/>
              <w:jc w:val="center"/>
            </w:pPr>
            <w:r>
              <w:rPr>
                <w:rFonts w:ascii="宋体" w:hAnsi="宋体" w:eastAsia="宋体"/>
                <w:b w:val="0"/>
                <w:sz w:val="21"/>
              </w:rPr>
              <w:t>通过</w:t>
            </w:r>
          </w:p>
        </w:tc>
      </w:tr>
      <w:tr w14:paraId="5BB6E2B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single" w:color="000000" w:sz="8" w:space="0"/>
              <w:right w:val="nil"/>
            </w:tcBorders>
            <w:tcMar>
              <w:top w:w="80" w:type="dxa"/>
              <w:left w:w="120" w:type="dxa"/>
              <w:bottom w:w="80" w:type="dxa"/>
              <w:right w:w="120" w:type="dxa"/>
            </w:tcMar>
            <w:vAlign w:val="center"/>
          </w:tcPr>
          <w:p w14:paraId="169B9A24">
            <w:pPr>
              <w:spacing w:before="20" w:after="20"/>
              <w:jc w:val="center"/>
            </w:pPr>
            <w:r>
              <w:rPr>
                <w:rFonts w:ascii="宋体" w:hAnsi="宋体" w:eastAsia="宋体"/>
                <w:b w:val="0"/>
                <w:sz w:val="21"/>
              </w:rPr>
              <w:t>EX-06</w:t>
            </w:r>
          </w:p>
        </w:tc>
        <w:tc>
          <w:tcPr>
            <w:tcW w:w="1587" w:type="dxa"/>
            <w:tcBorders>
              <w:top w:val="nil"/>
              <w:left w:val="nil"/>
              <w:bottom w:val="single" w:color="000000" w:sz="8" w:space="0"/>
              <w:right w:val="nil"/>
            </w:tcBorders>
            <w:tcMar>
              <w:top w:w="80" w:type="dxa"/>
              <w:left w:w="120" w:type="dxa"/>
              <w:bottom w:w="80" w:type="dxa"/>
              <w:right w:w="120" w:type="dxa"/>
            </w:tcMar>
            <w:vAlign w:val="center"/>
          </w:tcPr>
          <w:p w14:paraId="0B03ACC9">
            <w:pPr>
              <w:spacing w:before="20" w:after="20"/>
              <w:jc w:val="left"/>
            </w:pPr>
            <w:r>
              <w:rPr>
                <w:rFonts w:ascii="宋体" w:hAnsi="宋体" w:eastAsia="宋体"/>
                <w:b w:val="0"/>
                <w:sz w:val="21"/>
              </w:rPr>
              <w:t>分页越界</w:t>
            </w:r>
          </w:p>
        </w:tc>
        <w:tc>
          <w:tcPr>
            <w:tcW w:w="1474" w:type="dxa"/>
            <w:tcBorders>
              <w:top w:val="nil"/>
              <w:left w:val="nil"/>
              <w:bottom w:val="single" w:color="000000" w:sz="8" w:space="0"/>
              <w:right w:val="nil"/>
            </w:tcBorders>
            <w:tcMar>
              <w:top w:w="80" w:type="dxa"/>
              <w:left w:w="120" w:type="dxa"/>
              <w:bottom w:w="80" w:type="dxa"/>
              <w:right w:w="120" w:type="dxa"/>
            </w:tcMar>
            <w:vAlign w:val="center"/>
          </w:tcPr>
          <w:p w14:paraId="4CF72BB0">
            <w:pPr>
              <w:spacing w:before="20" w:after="20"/>
              <w:jc w:val="left"/>
            </w:pPr>
            <w:r>
              <w:rPr>
                <w:rFonts w:ascii="宋体" w:hAnsi="宋体" w:eastAsia="宋体"/>
                <w:b w:val="0"/>
                <w:sz w:val="21"/>
              </w:rPr>
              <w:t>page 超出总页数</w:t>
            </w:r>
          </w:p>
        </w:tc>
        <w:tc>
          <w:tcPr>
            <w:tcW w:w="1701" w:type="dxa"/>
            <w:tcBorders>
              <w:top w:val="nil"/>
              <w:left w:val="nil"/>
              <w:bottom w:val="single" w:color="000000" w:sz="8" w:space="0"/>
              <w:right w:val="nil"/>
            </w:tcBorders>
            <w:tcMar>
              <w:top w:w="80" w:type="dxa"/>
              <w:left w:w="120" w:type="dxa"/>
              <w:bottom w:w="80" w:type="dxa"/>
              <w:right w:w="120" w:type="dxa"/>
            </w:tcMar>
            <w:vAlign w:val="center"/>
          </w:tcPr>
          <w:p w14:paraId="57BDFA10">
            <w:pPr>
              <w:spacing w:before="20" w:after="20"/>
              <w:jc w:val="left"/>
            </w:pPr>
            <w:r>
              <w:rPr>
                <w:rFonts w:ascii="宋体" w:hAnsi="宋体" w:eastAsia="宋体"/>
                <w:b w:val="0"/>
                <w:sz w:val="21"/>
              </w:rPr>
              <w:t>返回空列表</w:t>
            </w:r>
          </w:p>
        </w:tc>
        <w:tc>
          <w:tcPr>
            <w:tcW w:w="1757" w:type="dxa"/>
            <w:tcBorders>
              <w:top w:val="nil"/>
              <w:left w:val="nil"/>
              <w:bottom w:val="single" w:color="000000" w:sz="8" w:space="0"/>
              <w:right w:val="nil"/>
            </w:tcBorders>
            <w:tcMar>
              <w:top w:w="80" w:type="dxa"/>
              <w:left w:w="120" w:type="dxa"/>
              <w:bottom w:w="80" w:type="dxa"/>
              <w:right w:w="120" w:type="dxa"/>
            </w:tcMar>
            <w:vAlign w:val="center"/>
          </w:tcPr>
          <w:p w14:paraId="3B0C152B">
            <w:pPr>
              <w:spacing w:before="20" w:after="20"/>
              <w:jc w:val="left"/>
            </w:pPr>
            <w:r>
              <w:rPr>
                <w:rFonts w:ascii="宋体" w:hAnsi="宋体" w:eastAsia="宋体"/>
                <w:b w:val="0"/>
                <w:sz w:val="21"/>
              </w:rPr>
              <w:t>页面正常显示空数据状态</w:t>
            </w:r>
          </w:p>
        </w:tc>
        <w:tc>
          <w:tcPr>
            <w:tcW w:w="907" w:type="dxa"/>
            <w:tcBorders>
              <w:top w:val="nil"/>
              <w:left w:val="nil"/>
              <w:bottom w:val="single" w:color="000000" w:sz="8" w:space="0"/>
              <w:right w:val="nil"/>
            </w:tcBorders>
            <w:tcMar>
              <w:top w:w="80" w:type="dxa"/>
              <w:left w:w="120" w:type="dxa"/>
              <w:bottom w:w="80" w:type="dxa"/>
              <w:right w:w="120" w:type="dxa"/>
            </w:tcMar>
            <w:vAlign w:val="center"/>
          </w:tcPr>
          <w:p w14:paraId="0874EC82">
            <w:pPr>
              <w:spacing w:before="20" w:after="20"/>
              <w:jc w:val="center"/>
            </w:pPr>
            <w:r>
              <w:rPr>
                <w:rFonts w:ascii="宋体" w:hAnsi="宋体" w:eastAsia="宋体"/>
                <w:b w:val="0"/>
                <w:sz w:val="21"/>
              </w:rPr>
              <w:t>通过</w:t>
            </w:r>
          </w:p>
        </w:tc>
      </w:tr>
    </w:tbl>
    <w:p w14:paraId="1A0ECE58">
      <w:r>
        <w:rPr>
          <w:rFonts w:ascii="宋体" w:hAnsi="宋体" w:eastAsia="宋体"/>
          <w:sz w:val="24"/>
        </w:rPr>
        <w:t>边界测试表明，系统对空值、越权访问和评论目标冲突等异常输入具备基本防护能力。其中 EX-04 直接对应 comments 表的二选一目标校验，说明论文中强调的业务层约束已经在实现和测试阶段落地。</w:t>
      </w:r>
    </w:p>
    <w:p w14:paraId="20A82F1E">
      <w:pPr>
        <w:pStyle w:val="4"/>
      </w:pPr>
      <w:r>
        <w:rPr>
          <w:rFonts w:ascii="宋体" w:hAnsi="宋体" w:eastAsia="宋体"/>
          <w:b/>
          <w:sz w:val="24"/>
        </w:rPr>
        <w:t>6.3 性能测试</w:t>
      </w:r>
    </w:p>
    <w:p w14:paraId="05C54519">
      <w:pPr>
        <w:pStyle w:val="167"/>
        <w:jc w:val="center"/>
      </w:pPr>
      <w:r>
        <w:rPr>
          <w:rFonts w:ascii="宋体" w:hAnsi="宋体" w:eastAsia="宋体"/>
          <w:sz w:val="21"/>
        </w:rPr>
        <w:t>表6-3 核心接口性能测试结果</w:t>
      </w:r>
    </w:p>
    <w:tbl>
      <w:tblPr>
        <w:tblStyle w:val="3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37"/>
        <w:gridCol w:w="2612"/>
        <w:gridCol w:w="964"/>
        <w:gridCol w:w="1361"/>
        <w:gridCol w:w="1474"/>
        <w:gridCol w:w="933"/>
      </w:tblGrid>
      <w:tr w14:paraId="1A1F86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bottom w:val="single" w:color="000000" w:sz="8" w:space="0"/>
            </w:tcBorders>
            <w:tcMar>
              <w:top w:w="80" w:type="dxa"/>
              <w:left w:w="120" w:type="dxa"/>
              <w:bottom w:w="80" w:type="dxa"/>
              <w:right w:w="120" w:type="dxa"/>
            </w:tcMar>
            <w:vAlign w:val="center"/>
          </w:tcPr>
          <w:p w14:paraId="4674CCBD">
            <w:pPr>
              <w:spacing w:before="20" w:after="20"/>
              <w:jc w:val="center"/>
            </w:pPr>
            <w:r>
              <w:rPr>
                <w:rFonts w:ascii="宋体" w:hAnsi="宋体" w:eastAsia="宋体"/>
                <w:b/>
                <w:sz w:val="21"/>
              </w:rPr>
              <w:t>编号</w:t>
            </w:r>
          </w:p>
        </w:tc>
        <w:tc>
          <w:tcPr>
            <w:tcW w:w="1984" w:type="dxa"/>
            <w:tcBorders>
              <w:bottom w:val="single" w:color="000000" w:sz="8" w:space="0"/>
            </w:tcBorders>
            <w:tcMar>
              <w:top w:w="80" w:type="dxa"/>
              <w:left w:w="120" w:type="dxa"/>
              <w:bottom w:w="80" w:type="dxa"/>
              <w:right w:w="120" w:type="dxa"/>
            </w:tcMar>
            <w:vAlign w:val="center"/>
          </w:tcPr>
          <w:p w14:paraId="0CCB40B2">
            <w:pPr>
              <w:spacing w:before="20" w:after="20"/>
              <w:jc w:val="center"/>
            </w:pPr>
            <w:r>
              <w:rPr>
                <w:rFonts w:ascii="宋体" w:hAnsi="宋体" w:eastAsia="宋体"/>
                <w:b/>
                <w:sz w:val="21"/>
              </w:rPr>
              <w:t>测试接口</w:t>
            </w:r>
          </w:p>
        </w:tc>
        <w:tc>
          <w:tcPr>
            <w:tcW w:w="964" w:type="dxa"/>
            <w:tcBorders>
              <w:bottom w:val="single" w:color="000000" w:sz="8" w:space="0"/>
            </w:tcBorders>
            <w:tcMar>
              <w:top w:w="80" w:type="dxa"/>
              <w:left w:w="120" w:type="dxa"/>
              <w:bottom w:w="80" w:type="dxa"/>
              <w:right w:w="120" w:type="dxa"/>
            </w:tcMar>
            <w:vAlign w:val="center"/>
          </w:tcPr>
          <w:p w14:paraId="7895C45D">
            <w:pPr>
              <w:spacing w:before="20" w:after="20"/>
              <w:jc w:val="center"/>
            </w:pPr>
            <w:r>
              <w:rPr>
                <w:rFonts w:ascii="宋体" w:hAnsi="宋体" w:eastAsia="宋体"/>
                <w:b/>
                <w:sz w:val="21"/>
              </w:rPr>
              <w:t>并发数</w:t>
            </w:r>
          </w:p>
        </w:tc>
        <w:tc>
          <w:tcPr>
            <w:tcW w:w="1361" w:type="dxa"/>
            <w:tcBorders>
              <w:bottom w:val="single" w:color="000000" w:sz="8" w:space="0"/>
            </w:tcBorders>
            <w:tcMar>
              <w:top w:w="80" w:type="dxa"/>
              <w:left w:w="120" w:type="dxa"/>
              <w:bottom w:w="80" w:type="dxa"/>
              <w:right w:w="120" w:type="dxa"/>
            </w:tcMar>
            <w:vAlign w:val="center"/>
          </w:tcPr>
          <w:p w14:paraId="2D49CAFB">
            <w:pPr>
              <w:spacing w:before="20" w:after="20"/>
              <w:jc w:val="center"/>
            </w:pPr>
            <w:r>
              <w:rPr>
                <w:rFonts w:ascii="宋体" w:hAnsi="宋体" w:eastAsia="宋体"/>
                <w:b/>
                <w:sz w:val="21"/>
              </w:rPr>
              <w:t>平均响应时间/ms</w:t>
            </w:r>
          </w:p>
        </w:tc>
        <w:tc>
          <w:tcPr>
            <w:tcW w:w="1474" w:type="dxa"/>
            <w:tcBorders>
              <w:bottom w:val="single" w:color="000000" w:sz="8" w:space="0"/>
            </w:tcBorders>
            <w:tcMar>
              <w:top w:w="80" w:type="dxa"/>
              <w:left w:w="120" w:type="dxa"/>
              <w:bottom w:w="80" w:type="dxa"/>
              <w:right w:w="120" w:type="dxa"/>
            </w:tcMar>
            <w:vAlign w:val="center"/>
          </w:tcPr>
          <w:p w14:paraId="3FE47215">
            <w:pPr>
              <w:spacing w:before="20" w:after="20"/>
              <w:jc w:val="center"/>
            </w:pPr>
            <w:r>
              <w:rPr>
                <w:rFonts w:ascii="宋体" w:hAnsi="宋体" w:eastAsia="宋体"/>
                <w:b/>
                <w:sz w:val="21"/>
              </w:rPr>
              <w:t>最大响应时间/ms</w:t>
            </w:r>
          </w:p>
        </w:tc>
        <w:tc>
          <w:tcPr>
            <w:tcW w:w="907" w:type="dxa"/>
            <w:tcBorders>
              <w:bottom w:val="single" w:color="000000" w:sz="8" w:space="0"/>
            </w:tcBorders>
            <w:tcMar>
              <w:top w:w="80" w:type="dxa"/>
              <w:left w:w="120" w:type="dxa"/>
              <w:bottom w:w="80" w:type="dxa"/>
              <w:right w:w="120" w:type="dxa"/>
            </w:tcMar>
            <w:vAlign w:val="center"/>
          </w:tcPr>
          <w:p w14:paraId="2D59CCE4">
            <w:pPr>
              <w:spacing w:before="20" w:after="20"/>
              <w:jc w:val="center"/>
            </w:pPr>
            <w:r>
              <w:rPr>
                <w:rFonts w:ascii="宋体" w:hAnsi="宋体" w:eastAsia="宋体"/>
                <w:b/>
                <w:sz w:val="21"/>
              </w:rPr>
              <w:t>结果</w:t>
            </w:r>
          </w:p>
        </w:tc>
      </w:tr>
      <w:tr w14:paraId="0F56E2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nil"/>
              <w:right w:val="nil"/>
            </w:tcBorders>
            <w:tcMar>
              <w:top w:w="80" w:type="dxa"/>
              <w:left w:w="120" w:type="dxa"/>
              <w:bottom w:w="80" w:type="dxa"/>
              <w:right w:w="120" w:type="dxa"/>
            </w:tcMar>
            <w:vAlign w:val="center"/>
          </w:tcPr>
          <w:p w14:paraId="36528AF0">
            <w:pPr>
              <w:spacing w:before="20" w:after="20"/>
              <w:jc w:val="center"/>
            </w:pPr>
            <w:r>
              <w:rPr>
                <w:rFonts w:ascii="宋体" w:hAnsi="宋体" w:eastAsia="宋体"/>
                <w:b w:val="0"/>
                <w:sz w:val="21"/>
              </w:rPr>
              <w:t>PT-01</w:t>
            </w:r>
          </w:p>
        </w:tc>
        <w:tc>
          <w:tcPr>
            <w:tcW w:w="1984" w:type="dxa"/>
            <w:tcBorders>
              <w:top w:val="nil"/>
              <w:left w:val="nil"/>
              <w:bottom w:val="nil"/>
              <w:right w:val="nil"/>
            </w:tcBorders>
            <w:tcMar>
              <w:top w:w="80" w:type="dxa"/>
              <w:left w:w="120" w:type="dxa"/>
              <w:bottom w:w="80" w:type="dxa"/>
              <w:right w:w="120" w:type="dxa"/>
            </w:tcMar>
            <w:vAlign w:val="center"/>
          </w:tcPr>
          <w:p w14:paraId="3469DE76">
            <w:pPr>
              <w:spacing w:before="20" w:after="20"/>
              <w:jc w:val="left"/>
            </w:pPr>
            <w:r>
              <w:rPr>
                <w:rFonts w:ascii="宋体" w:hAnsi="宋体" w:eastAsia="宋体"/>
                <w:b w:val="0"/>
                <w:sz w:val="21"/>
              </w:rPr>
              <w:t>/api/auth/login</w:t>
            </w:r>
          </w:p>
        </w:tc>
        <w:tc>
          <w:tcPr>
            <w:tcW w:w="964" w:type="dxa"/>
            <w:tcBorders>
              <w:top w:val="nil"/>
              <w:left w:val="nil"/>
              <w:bottom w:val="nil"/>
              <w:right w:val="nil"/>
            </w:tcBorders>
            <w:tcMar>
              <w:top w:w="80" w:type="dxa"/>
              <w:left w:w="120" w:type="dxa"/>
              <w:bottom w:w="80" w:type="dxa"/>
              <w:right w:w="120" w:type="dxa"/>
            </w:tcMar>
            <w:vAlign w:val="center"/>
          </w:tcPr>
          <w:p w14:paraId="074F63AC">
            <w:pPr>
              <w:spacing w:before="20" w:after="20"/>
              <w:jc w:val="left"/>
            </w:pPr>
            <w:r>
              <w:rPr>
                <w:rFonts w:ascii="宋体" w:hAnsi="宋体" w:eastAsia="宋体"/>
                <w:b w:val="0"/>
                <w:sz w:val="21"/>
              </w:rPr>
              <w:t>20</w:t>
            </w:r>
          </w:p>
        </w:tc>
        <w:tc>
          <w:tcPr>
            <w:tcW w:w="1361" w:type="dxa"/>
            <w:tcBorders>
              <w:top w:val="nil"/>
              <w:left w:val="nil"/>
              <w:bottom w:val="nil"/>
              <w:right w:val="nil"/>
            </w:tcBorders>
            <w:tcMar>
              <w:top w:w="80" w:type="dxa"/>
              <w:left w:w="120" w:type="dxa"/>
              <w:bottom w:w="80" w:type="dxa"/>
              <w:right w:w="120" w:type="dxa"/>
            </w:tcMar>
            <w:vAlign w:val="center"/>
          </w:tcPr>
          <w:p w14:paraId="20164846">
            <w:pPr>
              <w:spacing w:before="20" w:after="20"/>
              <w:jc w:val="left"/>
            </w:pPr>
            <w:r>
              <w:rPr>
                <w:rFonts w:ascii="宋体" w:hAnsi="宋体" w:eastAsia="宋体"/>
                <w:b w:val="0"/>
                <w:sz w:val="21"/>
              </w:rPr>
              <w:t>96</w:t>
            </w:r>
          </w:p>
        </w:tc>
        <w:tc>
          <w:tcPr>
            <w:tcW w:w="1474" w:type="dxa"/>
            <w:tcBorders>
              <w:top w:val="nil"/>
              <w:left w:val="nil"/>
              <w:bottom w:val="nil"/>
              <w:right w:val="nil"/>
            </w:tcBorders>
            <w:tcMar>
              <w:top w:w="80" w:type="dxa"/>
              <w:left w:w="120" w:type="dxa"/>
              <w:bottom w:w="80" w:type="dxa"/>
              <w:right w:w="120" w:type="dxa"/>
            </w:tcMar>
            <w:vAlign w:val="center"/>
          </w:tcPr>
          <w:p w14:paraId="5B3A2A6C">
            <w:pPr>
              <w:spacing w:before="20" w:after="20"/>
              <w:jc w:val="left"/>
            </w:pPr>
            <w:r>
              <w:rPr>
                <w:rFonts w:ascii="宋体" w:hAnsi="宋体" w:eastAsia="宋体"/>
                <w:b w:val="0"/>
                <w:sz w:val="21"/>
              </w:rPr>
              <w:t>158</w:t>
            </w:r>
          </w:p>
        </w:tc>
        <w:tc>
          <w:tcPr>
            <w:tcW w:w="907" w:type="dxa"/>
            <w:tcBorders>
              <w:top w:val="nil"/>
              <w:left w:val="nil"/>
              <w:bottom w:val="nil"/>
              <w:right w:val="nil"/>
            </w:tcBorders>
            <w:tcMar>
              <w:top w:w="80" w:type="dxa"/>
              <w:left w:w="120" w:type="dxa"/>
              <w:bottom w:w="80" w:type="dxa"/>
              <w:right w:w="120" w:type="dxa"/>
            </w:tcMar>
            <w:vAlign w:val="center"/>
          </w:tcPr>
          <w:p w14:paraId="72E67ECC">
            <w:pPr>
              <w:spacing w:before="20" w:after="20"/>
              <w:jc w:val="center"/>
            </w:pPr>
            <w:r>
              <w:rPr>
                <w:rFonts w:ascii="宋体" w:hAnsi="宋体" w:eastAsia="宋体"/>
                <w:b w:val="0"/>
                <w:sz w:val="21"/>
              </w:rPr>
              <w:t>通过</w:t>
            </w:r>
          </w:p>
        </w:tc>
      </w:tr>
      <w:tr w14:paraId="1664FA3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nil"/>
              <w:right w:val="nil"/>
            </w:tcBorders>
            <w:tcMar>
              <w:top w:w="80" w:type="dxa"/>
              <w:left w:w="120" w:type="dxa"/>
              <w:bottom w:w="80" w:type="dxa"/>
              <w:right w:w="120" w:type="dxa"/>
            </w:tcMar>
            <w:vAlign w:val="center"/>
          </w:tcPr>
          <w:p w14:paraId="1127A6FD">
            <w:pPr>
              <w:spacing w:before="20" w:after="20"/>
              <w:jc w:val="center"/>
            </w:pPr>
            <w:r>
              <w:rPr>
                <w:rFonts w:ascii="宋体" w:hAnsi="宋体" w:eastAsia="宋体"/>
                <w:b w:val="0"/>
                <w:sz w:val="21"/>
              </w:rPr>
              <w:t>PT-02</w:t>
            </w:r>
          </w:p>
        </w:tc>
        <w:tc>
          <w:tcPr>
            <w:tcW w:w="1984" w:type="dxa"/>
            <w:tcBorders>
              <w:top w:val="nil"/>
              <w:left w:val="nil"/>
              <w:bottom w:val="nil"/>
              <w:right w:val="nil"/>
            </w:tcBorders>
            <w:tcMar>
              <w:top w:w="80" w:type="dxa"/>
              <w:left w:w="120" w:type="dxa"/>
              <w:bottom w:w="80" w:type="dxa"/>
              <w:right w:w="120" w:type="dxa"/>
            </w:tcMar>
            <w:vAlign w:val="center"/>
          </w:tcPr>
          <w:p w14:paraId="7074DDA5">
            <w:pPr>
              <w:spacing w:before="20" w:after="20"/>
              <w:jc w:val="left"/>
            </w:pPr>
            <w:r>
              <w:rPr>
                <w:rFonts w:ascii="宋体" w:hAnsi="宋体" w:eastAsia="宋体"/>
                <w:b w:val="0"/>
                <w:sz w:val="21"/>
              </w:rPr>
              <w:t>/api/artworks/page</w:t>
            </w:r>
          </w:p>
        </w:tc>
        <w:tc>
          <w:tcPr>
            <w:tcW w:w="964" w:type="dxa"/>
            <w:tcBorders>
              <w:top w:val="nil"/>
              <w:left w:val="nil"/>
              <w:bottom w:val="nil"/>
              <w:right w:val="nil"/>
            </w:tcBorders>
            <w:tcMar>
              <w:top w:w="80" w:type="dxa"/>
              <w:left w:w="120" w:type="dxa"/>
              <w:bottom w:w="80" w:type="dxa"/>
              <w:right w:w="120" w:type="dxa"/>
            </w:tcMar>
            <w:vAlign w:val="center"/>
          </w:tcPr>
          <w:p w14:paraId="5CC004EB">
            <w:pPr>
              <w:spacing w:before="20" w:after="20"/>
              <w:jc w:val="left"/>
            </w:pPr>
            <w:r>
              <w:rPr>
                <w:rFonts w:ascii="宋体" w:hAnsi="宋体" w:eastAsia="宋体"/>
                <w:b w:val="0"/>
                <w:sz w:val="21"/>
              </w:rPr>
              <w:t>20</w:t>
            </w:r>
          </w:p>
        </w:tc>
        <w:tc>
          <w:tcPr>
            <w:tcW w:w="1361" w:type="dxa"/>
            <w:tcBorders>
              <w:top w:val="nil"/>
              <w:left w:val="nil"/>
              <w:bottom w:val="nil"/>
              <w:right w:val="nil"/>
            </w:tcBorders>
            <w:tcMar>
              <w:top w:w="80" w:type="dxa"/>
              <w:left w:w="120" w:type="dxa"/>
              <w:bottom w:w="80" w:type="dxa"/>
              <w:right w:w="120" w:type="dxa"/>
            </w:tcMar>
            <w:vAlign w:val="center"/>
          </w:tcPr>
          <w:p w14:paraId="2853086F">
            <w:pPr>
              <w:spacing w:before="20" w:after="20"/>
              <w:jc w:val="left"/>
            </w:pPr>
            <w:r>
              <w:rPr>
                <w:rFonts w:ascii="宋体" w:hAnsi="宋体" w:eastAsia="宋体"/>
                <w:b w:val="0"/>
                <w:sz w:val="21"/>
              </w:rPr>
              <w:t>121</w:t>
            </w:r>
          </w:p>
        </w:tc>
        <w:tc>
          <w:tcPr>
            <w:tcW w:w="1474" w:type="dxa"/>
            <w:tcBorders>
              <w:top w:val="nil"/>
              <w:left w:val="nil"/>
              <w:bottom w:val="nil"/>
              <w:right w:val="nil"/>
            </w:tcBorders>
            <w:tcMar>
              <w:top w:w="80" w:type="dxa"/>
              <w:left w:w="120" w:type="dxa"/>
              <w:bottom w:w="80" w:type="dxa"/>
              <w:right w:w="120" w:type="dxa"/>
            </w:tcMar>
            <w:vAlign w:val="center"/>
          </w:tcPr>
          <w:p w14:paraId="4FA06DE6">
            <w:pPr>
              <w:spacing w:before="20" w:after="20"/>
              <w:jc w:val="left"/>
            </w:pPr>
            <w:r>
              <w:rPr>
                <w:rFonts w:ascii="宋体" w:hAnsi="宋体" w:eastAsia="宋体"/>
                <w:b w:val="0"/>
                <w:sz w:val="21"/>
              </w:rPr>
              <w:t>189</w:t>
            </w:r>
          </w:p>
        </w:tc>
        <w:tc>
          <w:tcPr>
            <w:tcW w:w="907" w:type="dxa"/>
            <w:tcBorders>
              <w:top w:val="nil"/>
              <w:left w:val="nil"/>
              <w:bottom w:val="nil"/>
              <w:right w:val="nil"/>
            </w:tcBorders>
            <w:tcMar>
              <w:top w:w="80" w:type="dxa"/>
              <w:left w:w="120" w:type="dxa"/>
              <w:bottom w:w="80" w:type="dxa"/>
              <w:right w:w="120" w:type="dxa"/>
            </w:tcMar>
            <w:vAlign w:val="center"/>
          </w:tcPr>
          <w:p w14:paraId="04768999">
            <w:pPr>
              <w:spacing w:before="20" w:after="20"/>
              <w:jc w:val="center"/>
            </w:pPr>
            <w:r>
              <w:rPr>
                <w:rFonts w:ascii="宋体" w:hAnsi="宋体" w:eastAsia="宋体"/>
                <w:b w:val="0"/>
                <w:sz w:val="21"/>
              </w:rPr>
              <w:t>通过</w:t>
            </w:r>
          </w:p>
        </w:tc>
      </w:tr>
      <w:tr w14:paraId="75E361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nil"/>
              <w:right w:val="nil"/>
            </w:tcBorders>
            <w:tcMar>
              <w:top w:w="80" w:type="dxa"/>
              <w:left w:w="120" w:type="dxa"/>
              <w:bottom w:w="80" w:type="dxa"/>
              <w:right w:w="120" w:type="dxa"/>
            </w:tcMar>
            <w:vAlign w:val="center"/>
          </w:tcPr>
          <w:p w14:paraId="782320A8">
            <w:pPr>
              <w:spacing w:before="20" w:after="20"/>
              <w:jc w:val="center"/>
            </w:pPr>
            <w:r>
              <w:rPr>
                <w:rFonts w:ascii="宋体" w:hAnsi="宋体" w:eastAsia="宋体"/>
                <w:b w:val="0"/>
                <w:sz w:val="21"/>
              </w:rPr>
              <w:t>PT-03</w:t>
            </w:r>
          </w:p>
        </w:tc>
        <w:tc>
          <w:tcPr>
            <w:tcW w:w="1984" w:type="dxa"/>
            <w:tcBorders>
              <w:top w:val="nil"/>
              <w:left w:val="nil"/>
              <w:bottom w:val="nil"/>
              <w:right w:val="nil"/>
            </w:tcBorders>
            <w:tcMar>
              <w:top w:w="80" w:type="dxa"/>
              <w:left w:w="120" w:type="dxa"/>
              <w:bottom w:w="80" w:type="dxa"/>
              <w:right w:w="120" w:type="dxa"/>
            </w:tcMar>
            <w:vAlign w:val="center"/>
          </w:tcPr>
          <w:p w14:paraId="41AA2D49">
            <w:pPr>
              <w:spacing w:before="20" w:after="20"/>
              <w:jc w:val="left"/>
            </w:pPr>
            <w:r>
              <w:rPr>
                <w:rFonts w:ascii="宋体" w:hAnsi="宋体" w:eastAsia="宋体"/>
                <w:b w:val="0"/>
                <w:sz w:val="21"/>
              </w:rPr>
              <w:t>/api/posts</w:t>
            </w:r>
          </w:p>
        </w:tc>
        <w:tc>
          <w:tcPr>
            <w:tcW w:w="964" w:type="dxa"/>
            <w:tcBorders>
              <w:top w:val="nil"/>
              <w:left w:val="nil"/>
              <w:bottom w:val="nil"/>
              <w:right w:val="nil"/>
            </w:tcBorders>
            <w:tcMar>
              <w:top w:w="80" w:type="dxa"/>
              <w:left w:w="120" w:type="dxa"/>
              <w:bottom w:w="80" w:type="dxa"/>
              <w:right w:w="120" w:type="dxa"/>
            </w:tcMar>
            <w:vAlign w:val="center"/>
          </w:tcPr>
          <w:p w14:paraId="5E8124E1">
            <w:pPr>
              <w:spacing w:before="20" w:after="20"/>
              <w:jc w:val="left"/>
            </w:pPr>
            <w:r>
              <w:rPr>
                <w:rFonts w:ascii="宋体" w:hAnsi="宋体" w:eastAsia="宋体"/>
                <w:b w:val="0"/>
                <w:sz w:val="21"/>
              </w:rPr>
              <w:t>10</w:t>
            </w:r>
          </w:p>
        </w:tc>
        <w:tc>
          <w:tcPr>
            <w:tcW w:w="1361" w:type="dxa"/>
            <w:tcBorders>
              <w:top w:val="nil"/>
              <w:left w:val="nil"/>
              <w:bottom w:val="nil"/>
              <w:right w:val="nil"/>
            </w:tcBorders>
            <w:tcMar>
              <w:top w:w="80" w:type="dxa"/>
              <w:left w:w="120" w:type="dxa"/>
              <w:bottom w:w="80" w:type="dxa"/>
              <w:right w:w="120" w:type="dxa"/>
            </w:tcMar>
            <w:vAlign w:val="center"/>
          </w:tcPr>
          <w:p w14:paraId="491997A1">
            <w:pPr>
              <w:spacing w:before="20" w:after="20"/>
              <w:jc w:val="left"/>
            </w:pPr>
            <w:r>
              <w:rPr>
                <w:rFonts w:ascii="宋体" w:hAnsi="宋体" w:eastAsia="宋体"/>
                <w:b w:val="0"/>
                <w:sz w:val="21"/>
              </w:rPr>
              <w:t>134</w:t>
            </w:r>
          </w:p>
        </w:tc>
        <w:tc>
          <w:tcPr>
            <w:tcW w:w="1474" w:type="dxa"/>
            <w:tcBorders>
              <w:top w:val="nil"/>
              <w:left w:val="nil"/>
              <w:bottom w:val="nil"/>
              <w:right w:val="nil"/>
            </w:tcBorders>
            <w:tcMar>
              <w:top w:w="80" w:type="dxa"/>
              <w:left w:w="120" w:type="dxa"/>
              <w:bottom w:w="80" w:type="dxa"/>
              <w:right w:w="120" w:type="dxa"/>
            </w:tcMar>
            <w:vAlign w:val="center"/>
          </w:tcPr>
          <w:p w14:paraId="2DE2F4B5">
            <w:pPr>
              <w:spacing w:before="20" w:after="20"/>
              <w:jc w:val="left"/>
            </w:pPr>
            <w:r>
              <w:rPr>
                <w:rFonts w:ascii="宋体" w:hAnsi="宋体" w:eastAsia="宋体"/>
                <w:b w:val="0"/>
                <w:sz w:val="21"/>
              </w:rPr>
              <w:t>201</w:t>
            </w:r>
          </w:p>
        </w:tc>
        <w:tc>
          <w:tcPr>
            <w:tcW w:w="907" w:type="dxa"/>
            <w:tcBorders>
              <w:top w:val="nil"/>
              <w:left w:val="nil"/>
              <w:bottom w:val="nil"/>
              <w:right w:val="nil"/>
            </w:tcBorders>
            <w:tcMar>
              <w:top w:w="80" w:type="dxa"/>
              <w:left w:w="120" w:type="dxa"/>
              <w:bottom w:w="80" w:type="dxa"/>
              <w:right w:w="120" w:type="dxa"/>
            </w:tcMar>
            <w:vAlign w:val="center"/>
          </w:tcPr>
          <w:p w14:paraId="5D2545E2">
            <w:pPr>
              <w:spacing w:before="20" w:after="20"/>
              <w:jc w:val="center"/>
            </w:pPr>
            <w:r>
              <w:rPr>
                <w:rFonts w:ascii="宋体" w:hAnsi="宋体" w:eastAsia="宋体"/>
                <w:b w:val="0"/>
                <w:sz w:val="21"/>
              </w:rPr>
              <w:t>通过</w:t>
            </w:r>
          </w:p>
        </w:tc>
      </w:tr>
      <w:tr w14:paraId="7F43AC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nil"/>
              <w:right w:val="nil"/>
            </w:tcBorders>
            <w:tcMar>
              <w:top w:w="80" w:type="dxa"/>
              <w:left w:w="120" w:type="dxa"/>
              <w:bottom w:w="80" w:type="dxa"/>
              <w:right w:w="120" w:type="dxa"/>
            </w:tcMar>
            <w:vAlign w:val="center"/>
          </w:tcPr>
          <w:p w14:paraId="1BA6E077">
            <w:pPr>
              <w:spacing w:before="20" w:after="20"/>
              <w:jc w:val="center"/>
            </w:pPr>
            <w:r>
              <w:rPr>
                <w:rFonts w:ascii="宋体" w:hAnsi="宋体" w:eastAsia="宋体"/>
                <w:b w:val="0"/>
                <w:sz w:val="21"/>
              </w:rPr>
              <w:t>PT-04</w:t>
            </w:r>
          </w:p>
        </w:tc>
        <w:tc>
          <w:tcPr>
            <w:tcW w:w="1984" w:type="dxa"/>
            <w:tcBorders>
              <w:top w:val="nil"/>
              <w:left w:val="nil"/>
              <w:bottom w:val="nil"/>
              <w:right w:val="nil"/>
            </w:tcBorders>
            <w:tcMar>
              <w:top w:w="80" w:type="dxa"/>
              <w:left w:w="120" w:type="dxa"/>
              <w:bottom w:w="80" w:type="dxa"/>
              <w:right w:w="120" w:type="dxa"/>
            </w:tcMar>
            <w:vAlign w:val="center"/>
          </w:tcPr>
          <w:p w14:paraId="5550FE75">
            <w:pPr>
              <w:spacing w:before="20" w:after="20"/>
              <w:jc w:val="left"/>
            </w:pPr>
            <w:r>
              <w:rPr>
                <w:rFonts w:ascii="宋体" w:hAnsi="宋体" w:eastAsia="宋体"/>
                <w:b w:val="0"/>
                <w:sz w:val="21"/>
              </w:rPr>
              <w:t>/api/comments</w:t>
            </w:r>
          </w:p>
        </w:tc>
        <w:tc>
          <w:tcPr>
            <w:tcW w:w="964" w:type="dxa"/>
            <w:tcBorders>
              <w:top w:val="nil"/>
              <w:left w:val="nil"/>
              <w:bottom w:val="nil"/>
              <w:right w:val="nil"/>
            </w:tcBorders>
            <w:tcMar>
              <w:top w:w="80" w:type="dxa"/>
              <w:left w:w="120" w:type="dxa"/>
              <w:bottom w:w="80" w:type="dxa"/>
              <w:right w:w="120" w:type="dxa"/>
            </w:tcMar>
            <w:vAlign w:val="center"/>
          </w:tcPr>
          <w:p w14:paraId="2C830303">
            <w:pPr>
              <w:spacing w:before="20" w:after="20"/>
              <w:jc w:val="left"/>
            </w:pPr>
            <w:r>
              <w:rPr>
                <w:rFonts w:ascii="宋体" w:hAnsi="宋体" w:eastAsia="宋体"/>
                <w:b w:val="0"/>
                <w:sz w:val="21"/>
              </w:rPr>
              <w:t>10</w:t>
            </w:r>
          </w:p>
        </w:tc>
        <w:tc>
          <w:tcPr>
            <w:tcW w:w="1361" w:type="dxa"/>
            <w:tcBorders>
              <w:top w:val="nil"/>
              <w:left w:val="nil"/>
              <w:bottom w:val="nil"/>
              <w:right w:val="nil"/>
            </w:tcBorders>
            <w:tcMar>
              <w:top w:w="80" w:type="dxa"/>
              <w:left w:w="120" w:type="dxa"/>
              <w:bottom w:w="80" w:type="dxa"/>
              <w:right w:w="120" w:type="dxa"/>
            </w:tcMar>
            <w:vAlign w:val="center"/>
          </w:tcPr>
          <w:p w14:paraId="20059BAD">
            <w:pPr>
              <w:spacing w:before="20" w:after="20"/>
              <w:jc w:val="left"/>
            </w:pPr>
            <w:r>
              <w:rPr>
                <w:rFonts w:ascii="宋体" w:hAnsi="宋体" w:eastAsia="宋体"/>
                <w:b w:val="0"/>
                <w:sz w:val="21"/>
              </w:rPr>
              <w:t>109</w:t>
            </w:r>
          </w:p>
        </w:tc>
        <w:tc>
          <w:tcPr>
            <w:tcW w:w="1474" w:type="dxa"/>
            <w:tcBorders>
              <w:top w:val="nil"/>
              <w:left w:val="nil"/>
              <w:bottom w:val="nil"/>
              <w:right w:val="nil"/>
            </w:tcBorders>
            <w:tcMar>
              <w:top w:w="80" w:type="dxa"/>
              <w:left w:w="120" w:type="dxa"/>
              <w:bottom w:w="80" w:type="dxa"/>
              <w:right w:w="120" w:type="dxa"/>
            </w:tcMar>
            <w:vAlign w:val="center"/>
          </w:tcPr>
          <w:p w14:paraId="062FB645">
            <w:pPr>
              <w:spacing w:before="20" w:after="20"/>
              <w:jc w:val="left"/>
            </w:pPr>
            <w:r>
              <w:rPr>
                <w:rFonts w:ascii="宋体" w:hAnsi="宋体" w:eastAsia="宋体"/>
                <w:b w:val="0"/>
                <w:sz w:val="21"/>
              </w:rPr>
              <w:t>173</w:t>
            </w:r>
          </w:p>
        </w:tc>
        <w:tc>
          <w:tcPr>
            <w:tcW w:w="907" w:type="dxa"/>
            <w:tcBorders>
              <w:top w:val="nil"/>
              <w:left w:val="nil"/>
              <w:bottom w:val="nil"/>
              <w:right w:val="nil"/>
            </w:tcBorders>
            <w:tcMar>
              <w:top w:w="80" w:type="dxa"/>
              <w:left w:w="120" w:type="dxa"/>
              <w:bottom w:w="80" w:type="dxa"/>
              <w:right w:w="120" w:type="dxa"/>
            </w:tcMar>
            <w:vAlign w:val="center"/>
          </w:tcPr>
          <w:p w14:paraId="2DB47DD0">
            <w:pPr>
              <w:spacing w:before="20" w:after="20"/>
              <w:jc w:val="center"/>
            </w:pPr>
            <w:r>
              <w:rPr>
                <w:rFonts w:ascii="宋体" w:hAnsi="宋体" w:eastAsia="宋体"/>
                <w:b w:val="0"/>
                <w:sz w:val="21"/>
              </w:rPr>
              <w:t>通过</w:t>
            </w:r>
          </w:p>
        </w:tc>
      </w:tr>
      <w:tr w14:paraId="1A3B5C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single" w:color="000000" w:sz="8" w:space="0"/>
              <w:right w:val="nil"/>
            </w:tcBorders>
            <w:tcMar>
              <w:top w:w="80" w:type="dxa"/>
              <w:left w:w="120" w:type="dxa"/>
              <w:bottom w:w="80" w:type="dxa"/>
              <w:right w:w="120" w:type="dxa"/>
            </w:tcMar>
            <w:vAlign w:val="center"/>
          </w:tcPr>
          <w:p w14:paraId="116DE8E7">
            <w:pPr>
              <w:spacing w:before="20" w:after="20"/>
              <w:jc w:val="center"/>
            </w:pPr>
            <w:r>
              <w:rPr>
                <w:rFonts w:ascii="宋体" w:hAnsi="宋体" w:eastAsia="宋体"/>
                <w:b w:val="0"/>
                <w:sz w:val="21"/>
              </w:rPr>
              <w:t>PT-05</w:t>
            </w:r>
          </w:p>
        </w:tc>
        <w:tc>
          <w:tcPr>
            <w:tcW w:w="1984" w:type="dxa"/>
            <w:tcBorders>
              <w:top w:val="nil"/>
              <w:left w:val="nil"/>
              <w:bottom w:val="single" w:color="000000" w:sz="8" w:space="0"/>
              <w:right w:val="nil"/>
            </w:tcBorders>
            <w:tcMar>
              <w:top w:w="80" w:type="dxa"/>
              <w:left w:w="120" w:type="dxa"/>
              <w:bottom w:w="80" w:type="dxa"/>
              <w:right w:w="120" w:type="dxa"/>
            </w:tcMar>
            <w:vAlign w:val="center"/>
          </w:tcPr>
          <w:p w14:paraId="2EA79349">
            <w:pPr>
              <w:spacing w:before="20" w:after="20"/>
              <w:jc w:val="left"/>
            </w:pPr>
            <w:r>
              <w:rPr>
                <w:rFonts w:ascii="宋体" w:hAnsi="宋体" w:eastAsia="宋体"/>
                <w:b w:val="0"/>
                <w:sz w:val="21"/>
              </w:rPr>
              <w:t>/api/banner/list</w:t>
            </w:r>
          </w:p>
        </w:tc>
        <w:tc>
          <w:tcPr>
            <w:tcW w:w="964" w:type="dxa"/>
            <w:tcBorders>
              <w:top w:val="nil"/>
              <w:left w:val="nil"/>
              <w:bottom w:val="single" w:color="000000" w:sz="8" w:space="0"/>
              <w:right w:val="nil"/>
            </w:tcBorders>
            <w:tcMar>
              <w:top w:w="80" w:type="dxa"/>
              <w:left w:w="120" w:type="dxa"/>
              <w:bottom w:w="80" w:type="dxa"/>
              <w:right w:w="120" w:type="dxa"/>
            </w:tcMar>
            <w:vAlign w:val="center"/>
          </w:tcPr>
          <w:p w14:paraId="7FFB499B">
            <w:pPr>
              <w:spacing w:before="20" w:after="20"/>
              <w:jc w:val="left"/>
            </w:pPr>
            <w:r>
              <w:rPr>
                <w:rFonts w:ascii="宋体" w:hAnsi="宋体" w:eastAsia="宋体"/>
                <w:b w:val="0"/>
                <w:sz w:val="21"/>
              </w:rPr>
              <w:t>20</w:t>
            </w:r>
          </w:p>
        </w:tc>
        <w:tc>
          <w:tcPr>
            <w:tcW w:w="1361" w:type="dxa"/>
            <w:tcBorders>
              <w:top w:val="nil"/>
              <w:left w:val="nil"/>
              <w:bottom w:val="single" w:color="000000" w:sz="8" w:space="0"/>
              <w:right w:val="nil"/>
            </w:tcBorders>
            <w:tcMar>
              <w:top w:w="80" w:type="dxa"/>
              <w:left w:w="120" w:type="dxa"/>
              <w:bottom w:w="80" w:type="dxa"/>
              <w:right w:w="120" w:type="dxa"/>
            </w:tcMar>
            <w:vAlign w:val="center"/>
          </w:tcPr>
          <w:p w14:paraId="49AA7171">
            <w:pPr>
              <w:spacing w:before="20" w:after="20"/>
              <w:jc w:val="left"/>
            </w:pPr>
            <w:r>
              <w:rPr>
                <w:rFonts w:ascii="宋体" w:hAnsi="宋体" w:eastAsia="宋体"/>
                <w:b w:val="0"/>
                <w:sz w:val="21"/>
              </w:rPr>
              <w:t>72</w:t>
            </w:r>
          </w:p>
        </w:tc>
        <w:tc>
          <w:tcPr>
            <w:tcW w:w="1474" w:type="dxa"/>
            <w:tcBorders>
              <w:top w:val="nil"/>
              <w:left w:val="nil"/>
              <w:bottom w:val="single" w:color="000000" w:sz="8" w:space="0"/>
              <w:right w:val="nil"/>
            </w:tcBorders>
            <w:tcMar>
              <w:top w:w="80" w:type="dxa"/>
              <w:left w:w="120" w:type="dxa"/>
              <w:bottom w:w="80" w:type="dxa"/>
              <w:right w:w="120" w:type="dxa"/>
            </w:tcMar>
            <w:vAlign w:val="center"/>
          </w:tcPr>
          <w:p w14:paraId="0AB38BB4">
            <w:pPr>
              <w:spacing w:before="20" w:after="20"/>
              <w:jc w:val="left"/>
            </w:pPr>
            <w:r>
              <w:rPr>
                <w:rFonts w:ascii="宋体" w:hAnsi="宋体" w:eastAsia="宋体"/>
                <w:b w:val="0"/>
                <w:sz w:val="21"/>
              </w:rPr>
              <w:t>118</w:t>
            </w:r>
          </w:p>
        </w:tc>
        <w:tc>
          <w:tcPr>
            <w:tcW w:w="907" w:type="dxa"/>
            <w:tcBorders>
              <w:top w:val="nil"/>
              <w:left w:val="nil"/>
              <w:bottom w:val="single" w:color="000000" w:sz="8" w:space="0"/>
              <w:right w:val="nil"/>
            </w:tcBorders>
            <w:tcMar>
              <w:top w:w="80" w:type="dxa"/>
              <w:left w:w="120" w:type="dxa"/>
              <w:bottom w:w="80" w:type="dxa"/>
              <w:right w:w="120" w:type="dxa"/>
            </w:tcMar>
            <w:vAlign w:val="center"/>
          </w:tcPr>
          <w:p w14:paraId="3C1AAE4C">
            <w:pPr>
              <w:spacing w:before="20" w:after="20"/>
              <w:jc w:val="center"/>
            </w:pPr>
            <w:r>
              <w:rPr>
                <w:rFonts w:ascii="宋体" w:hAnsi="宋体" w:eastAsia="宋体"/>
                <w:b w:val="0"/>
                <w:sz w:val="21"/>
              </w:rPr>
              <w:t>通过</w:t>
            </w:r>
          </w:p>
        </w:tc>
      </w:tr>
    </w:tbl>
    <w:p w14:paraId="65B0B589">
      <w:r>
        <w:rPr>
          <w:rFonts w:ascii="宋体" w:hAnsi="宋体" w:eastAsia="宋体"/>
          <w:sz w:val="24"/>
        </w:rPr>
        <w:t>在本科毕业设计规模下，性能测试强调“核心接口稳定可用”。从表6-3可以看出，登录、分页查询、评论写入和轮播读取接口都能够在轻量并发场景下保持较快响应，说明 React 前端配合 Spring Boot 后端足以满足课程设计、答辩演示和小规模部署需要。</w:t>
      </w:r>
    </w:p>
    <w:p w14:paraId="182A5DA8">
      <w:pPr>
        <w:pStyle w:val="4"/>
      </w:pPr>
      <w:r>
        <w:rPr>
          <w:rFonts w:ascii="宋体" w:hAnsi="宋体" w:eastAsia="宋体"/>
          <w:b/>
          <w:sz w:val="24"/>
        </w:rPr>
        <w:t>6.4 兼容性测试</w:t>
      </w:r>
    </w:p>
    <w:p w14:paraId="76700600">
      <w:pPr>
        <w:pStyle w:val="167"/>
        <w:jc w:val="center"/>
      </w:pPr>
      <w:r>
        <w:rPr>
          <w:rFonts w:ascii="宋体" w:hAnsi="宋体" w:eastAsia="宋体"/>
          <w:sz w:val="21"/>
        </w:rPr>
        <w:t>表6-4 浏览器兼容性测试结果</w:t>
      </w:r>
    </w:p>
    <w:tbl>
      <w:tblPr>
        <w:tblStyle w:val="3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1"/>
        <w:gridCol w:w="1304"/>
        <w:gridCol w:w="1304"/>
        <w:gridCol w:w="1304"/>
        <w:gridCol w:w="1020"/>
      </w:tblGrid>
      <w:tr w14:paraId="79F9E2B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bottom w:val="single" w:color="000000" w:sz="8" w:space="0"/>
            </w:tcBorders>
            <w:tcMar>
              <w:top w:w="80" w:type="dxa"/>
              <w:left w:w="120" w:type="dxa"/>
              <w:bottom w:w="80" w:type="dxa"/>
              <w:right w:w="120" w:type="dxa"/>
            </w:tcMar>
            <w:vAlign w:val="center"/>
          </w:tcPr>
          <w:p w14:paraId="6E3CBD7C">
            <w:pPr>
              <w:spacing w:before="20" w:after="20"/>
              <w:jc w:val="center"/>
            </w:pPr>
            <w:r>
              <w:rPr>
                <w:rFonts w:ascii="宋体" w:hAnsi="宋体" w:eastAsia="宋体"/>
                <w:b/>
                <w:sz w:val="21"/>
              </w:rPr>
              <w:t>浏览器</w:t>
            </w:r>
          </w:p>
        </w:tc>
        <w:tc>
          <w:tcPr>
            <w:tcW w:w="1304" w:type="dxa"/>
            <w:tcBorders>
              <w:bottom w:val="single" w:color="000000" w:sz="8" w:space="0"/>
            </w:tcBorders>
            <w:tcMar>
              <w:top w:w="80" w:type="dxa"/>
              <w:left w:w="120" w:type="dxa"/>
              <w:bottom w:w="80" w:type="dxa"/>
              <w:right w:w="120" w:type="dxa"/>
            </w:tcMar>
            <w:vAlign w:val="center"/>
          </w:tcPr>
          <w:p w14:paraId="08E5C065">
            <w:pPr>
              <w:spacing w:before="20" w:after="20"/>
              <w:jc w:val="center"/>
            </w:pPr>
            <w:r>
              <w:rPr>
                <w:rFonts w:ascii="宋体" w:hAnsi="宋体" w:eastAsia="宋体"/>
                <w:b/>
                <w:sz w:val="21"/>
              </w:rPr>
              <w:t>登录功能</w:t>
            </w:r>
          </w:p>
        </w:tc>
        <w:tc>
          <w:tcPr>
            <w:tcW w:w="1304" w:type="dxa"/>
            <w:tcBorders>
              <w:bottom w:val="single" w:color="000000" w:sz="8" w:space="0"/>
            </w:tcBorders>
            <w:tcMar>
              <w:top w:w="80" w:type="dxa"/>
              <w:left w:w="120" w:type="dxa"/>
              <w:bottom w:w="80" w:type="dxa"/>
              <w:right w:w="120" w:type="dxa"/>
            </w:tcMar>
            <w:vAlign w:val="center"/>
          </w:tcPr>
          <w:p w14:paraId="1CA1BA4E">
            <w:pPr>
              <w:spacing w:before="20" w:after="20"/>
              <w:jc w:val="center"/>
            </w:pPr>
            <w:r>
              <w:rPr>
                <w:rFonts w:ascii="宋体" w:hAnsi="宋体" w:eastAsia="宋体"/>
                <w:b/>
                <w:sz w:val="21"/>
              </w:rPr>
              <w:t>作品列表</w:t>
            </w:r>
          </w:p>
        </w:tc>
        <w:tc>
          <w:tcPr>
            <w:tcW w:w="1304" w:type="dxa"/>
            <w:tcBorders>
              <w:bottom w:val="single" w:color="000000" w:sz="8" w:space="0"/>
            </w:tcBorders>
            <w:tcMar>
              <w:top w:w="80" w:type="dxa"/>
              <w:left w:w="120" w:type="dxa"/>
              <w:bottom w:w="80" w:type="dxa"/>
              <w:right w:w="120" w:type="dxa"/>
            </w:tcMar>
            <w:vAlign w:val="center"/>
          </w:tcPr>
          <w:p w14:paraId="71F9FC00">
            <w:pPr>
              <w:spacing w:before="20" w:after="20"/>
              <w:jc w:val="center"/>
            </w:pPr>
            <w:r>
              <w:rPr>
                <w:rFonts w:ascii="宋体" w:hAnsi="宋体" w:eastAsia="宋体"/>
                <w:b/>
                <w:sz w:val="21"/>
              </w:rPr>
              <w:t>评论功能</w:t>
            </w:r>
          </w:p>
        </w:tc>
        <w:tc>
          <w:tcPr>
            <w:tcW w:w="1020" w:type="dxa"/>
            <w:tcBorders>
              <w:bottom w:val="single" w:color="000000" w:sz="8" w:space="0"/>
            </w:tcBorders>
            <w:tcMar>
              <w:top w:w="80" w:type="dxa"/>
              <w:left w:w="120" w:type="dxa"/>
              <w:bottom w:w="80" w:type="dxa"/>
              <w:right w:w="120" w:type="dxa"/>
            </w:tcMar>
            <w:vAlign w:val="center"/>
          </w:tcPr>
          <w:p w14:paraId="79A45753">
            <w:pPr>
              <w:spacing w:before="20" w:after="20"/>
              <w:jc w:val="center"/>
            </w:pPr>
            <w:r>
              <w:rPr>
                <w:rFonts w:ascii="宋体" w:hAnsi="宋体" w:eastAsia="宋体"/>
                <w:b/>
                <w:sz w:val="21"/>
              </w:rPr>
              <w:t>结论</w:t>
            </w:r>
          </w:p>
        </w:tc>
      </w:tr>
      <w:tr w14:paraId="5E6813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nil"/>
              <w:left w:val="nil"/>
              <w:bottom w:val="nil"/>
              <w:right w:val="nil"/>
            </w:tcBorders>
            <w:tcMar>
              <w:top w:w="80" w:type="dxa"/>
              <w:left w:w="120" w:type="dxa"/>
              <w:bottom w:w="80" w:type="dxa"/>
              <w:right w:w="120" w:type="dxa"/>
            </w:tcMar>
            <w:vAlign w:val="center"/>
          </w:tcPr>
          <w:p w14:paraId="6FC59388">
            <w:pPr>
              <w:spacing w:before="20" w:after="20"/>
              <w:jc w:val="center"/>
            </w:pPr>
            <w:r>
              <w:rPr>
                <w:rFonts w:ascii="宋体" w:hAnsi="宋体" w:eastAsia="宋体"/>
                <w:b w:val="0"/>
                <w:sz w:val="21"/>
              </w:rPr>
              <w:t>Chrome 134</w:t>
            </w:r>
          </w:p>
        </w:tc>
        <w:tc>
          <w:tcPr>
            <w:tcW w:w="1304" w:type="dxa"/>
            <w:tcBorders>
              <w:top w:val="nil"/>
              <w:left w:val="nil"/>
              <w:bottom w:val="nil"/>
              <w:right w:val="nil"/>
            </w:tcBorders>
            <w:tcMar>
              <w:top w:w="80" w:type="dxa"/>
              <w:left w:w="120" w:type="dxa"/>
              <w:bottom w:w="80" w:type="dxa"/>
              <w:right w:w="120" w:type="dxa"/>
            </w:tcMar>
            <w:vAlign w:val="center"/>
          </w:tcPr>
          <w:p w14:paraId="6FF1DBBB">
            <w:pPr>
              <w:spacing w:before="20" w:after="20"/>
              <w:jc w:val="left"/>
            </w:pPr>
            <w:r>
              <w:rPr>
                <w:rFonts w:ascii="宋体" w:hAnsi="宋体" w:eastAsia="宋体"/>
                <w:b w:val="0"/>
                <w:sz w:val="21"/>
              </w:rPr>
              <w:t>正常</w:t>
            </w:r>
          </w:p>
        </w:tc>
        <w:tc>
          <w:tcPr>
            <w:tcW w:w="1304" w:type="dxa"/>
            <w:tcBorders>
              <w:top w:val="nil"/>
              <w:left w:val="nil"/>
              <w:bottom w:val="nil"/>
              <w:right w:val="nil"/>
            </w:tcBorders>
            <w:tcMar>
              <w:top w:w="80" w:type="dxa"/>
              <w:left w:w="120" w:type="dxa"/>
              <w:bottom w:w="80" w:type="dxa"/>
              <w:right w:w="120" w:type="dxa"/>
            </w:tcMar>
            <w:vAlign w:val="center"/>
          </w:tcPr>
          <w:p w14:paraId="62377A55">
            <w:pPr>
              <w:spacing w:before="20" w:after="20"/>
              <w:jc w:val="left"/>
            </w:pPr>
            <w:r>
              <w:rPr>
                <w:rFonts w:ascii="宋体" w:hAnsi="宋体" w:eastAsia="宋体"/>
                <w:b w:val="0"/>
                <w:sz w:val="21"/>
              </w:rPr>
              <w:t>正常</w:t>
            </w:r>
          </w:p>
        </w:tc>
        <w:tc>
          <w:tcPr>
            <w:tcW w:w="1304" w:type="dxa"/>
            <w:tcBorders>
              <w:top w:val="nil"/>
              <w:left w:val="nil"/>
              <w:bottom w:val="nil"/>
              <w:right w:val="nil"/>
            </w:tcBorders>
            <w:tcMar>
              <w:top w:w="80" w:type="dxa"/>
              <w:left w:w="120" w:type="dxa"/>
              <w:bottom w:w="80" w:type="dxa"/>
              <w:right w:w="120" w:type="dxa"/>
            </w:tcMar>
            <w:vAlign w:val="center"/>
          </w:tcPr>
          <w:p w14:paraId="683C2274">
            <w:pPr>
              <w:spacing w:before="20" w:after="20"/>
              <w:jc w:val="left"/>
            </w:pPr>
            <w:r>
              <w:rPr>
                <w:rFonts w:ascii="宋体" w:hAnsi="宋体" w:eastAsia="宋体"/>
                <w:b w:val="0"/>
                <w:sz w:val="21"/>
              </w:rPr>
              <w:t>正常</w:t>
            </w:r>
          </w:p>
        </w:tc>
        <w:tc>
          <w:tcPr>
            <w:tcW w:w="1020" w:type="dxa"/>
            <w:tcBorders>
              <w:top w:val="nil"/>
              <w:left w:val="nil"/>
              <w:bottom w:val="nil"/>
              <w:right w:val="nil"/>
            </w:tcBorders>
            <w:tcMar>
              <w:top w:w="80" w:type="dxa"/>
              <w:left w:w="120" w:type="dxa"/>
              <w:bottom w:w="80" w:type="dxa"/>
              <w:right w:w="120" w:type="dxa"/>
            </w:tcMar>
            <w:vAlign w:val="center"/>
          </w:tcPr>
          <w:p w14:paraId="598A0ECE">
            <w:pPr>
              <w:spacing w:before="20" w:after="20"/>
              <w:jc w:val="center"/>
            </w:pPr>
            <w:r>
              <w:rPr>
                <w:rFonts w:ascii="宋体" w:hAnsi="宋体" w:eastAsia="宋体"/>
                <w:b w:val="0"/>
                <w:sz w:val="21"/>
              </w:rPr>
              <w:t>通过</w:t>
            </w:r>
          </w:p>
        </w:tc>
      </w:tr>
      <w:tr w14:paraId="7F29FFE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nil"/>
              <w:left w:val="nil"/>
              <w:bottom w:val="nil"/>
              <w:right w:val="nil"/>
            </w:tcBorders>
            <w:tcMar>
              <w:top w:w="80" w:type="dxa"/>
              <w:left w:w="120" w:type="dxa"/>
              <w:bottom w:w="80" w:type="dxa"/>
              <w:right w:w="120" w:type="dxa"/>
            </w:tcMar>
            <w:vAlign w:val="center"/>
          </w:tcPr>
          <w:p w14:paraId="66CB09B1">
            <w:pPr>
              <w:spacing w:before="20" w:after="20"/>
              <w:jc w:val="center"/>
            </w:pPr>
            <w:r>
              <w:rPr>
                <w:rFonts w:ascii="宋体" w:hAnsi="宋体" w:eastAsia="宋体"/>
                <w:b w:val="0"/>
                <w:sz w:val="21"/>
              </w:rPr>
              <w:t>Edge 134</w:t>
            </w:r>
          </w:p>
        </w:tc>
        <w:tc>
          <w:tcPr>
            <w:tcW w:w="1304" w:type="dxa"/>
            <w:tcBorders>
              <w:top w:val="nil"/>
              <w:left w:val="nil"/>
              <w:bottom w:val="nil"/>
              <w:right w:val="nil"/>
            </w:tcBorders>
            <w:tcMar>
              <w:top w:w="80" w:type="dxa"/>
              <w:left w:w="120" w:type="dxa"/>
              <w:bottom w:w="80" w:type="dxa"/>
              <w:right w:w="120" w:type="dxa"/>
            </w:tcMar>
            <w:vAlign w:val="center"/>
          </w:tcPr>
          <w:p w14:paraId="6C0CE993">
            <w:pPr>
              <w:spacing w:before="20" w:after="20"/>
              <w:jc w:val="left"/>
            </w:pPr>
            <w:r>
              <w:rPr>
                <w:rFonts w:ascii="宋体" w:hAnsi="宋体" w:eastAsia="宋体"/>
                <w:b w:val="0"/>
                <w:sz w:val="21"/>
              </w:rPr>
              <w:t>正常</w:t>
            </w:r>
          </w:p>
        </w:tc>
        <w:tc>
          <w:tcPr>
            <w:tcW w:w="1304" w:type="dxa"/>
            <w:tcBorders>
              <w:top w:val="nil"/>
              <w:left w:val="nil"/>
              <w:bottom w:val="nil"/>
              <w:right w:val="nil"/>
            </w:tcBorders>
            <w:tcMar>
              <w:top w:w="80" w:type="dxa"/>
              <w:left w:w="120" w:type="dxa"/>
              <w:bottom w:w="80" w:type="dxa"/>
              <w:right w:w="120" w:type="dxa"/>
            </w:tcMar>
            <w:vAlign w:val="center"/>
          </w:tcPr>
          <w:p w14:paraId="7AAADFAB">
            <w:pPr>
              <w:spacing w:before="20" w:after="20"/>
              <w:jc w:val="left"/>
            </w:pPr>
            <w:r>
              <w:rPr>
                <w:rFonts w:ascii="宋体" w:hAnsi="宋体" w:eastAsia="宋体"/>
                <w:b w:val="0"/>
                <w:sz w:val="21"/>
              </w:rPr>
              <w:t>正常</w:t>
            </w:r>
          </w:p>
        </w:tc>
        <w:tc>
          <w:tcPr>
            <w:tcW w:w="1304" w:type="dxa"/>
            <w:tcBorders>
              <w:top w:val="nil"/>
              <w:left w:val="nil"/>
              <w:bottom w:val="nil"/>
              <w:right w:val="nil"/>
            </w:tcBorders>
            <w:tcMar>
              <w:top w:w="80" w:type="dxa"/>
              <w:left w:w="120" w:type="dxa"/>
              <w:bottom w:w="80" w:type="dxa"/>
              <w:right w:w="120" w:type="dxa"/>
            </w:tcMar>
            <w:vAlign w:val="center"/>
          </w:tcPr>
          <w:p w14:paraId="2E8E118D">
            <w:pPr>
              <w:spacing w:before="20" w:after="20"/>
              <w:jc w:val="left"/>
            </w:pPr>
            <w:r>
              <w:rPr>
                <w:rFonts w:ascii="宋体" w:hAnsi="宋体" w:eastAsia="宋体"/>
                <w:b w:val="0"/>
                <w:sz w:val="21"/>
              </w:rPr>
              <w:t>正常</w:t>
            </w:r>
          </w:p>
        </w:tc>
        <w:tc>
          <w:tcPr>
            <w:tcW w:w="1020" w:type="dxa"/>
            <w:tcBorders>
              <w:top w:val="nil"/>
              <w:left w:val="nil"/>
              <w:bottom w:val="nil"/>
              <w:right w:val="nil"/>
            </w:tcBorders>
            <w:tcMar>
              <w:top w:w="80" w:type="dxa"/>
              <w:left w:w="120" w:type="dxa"/>
              <w:bottom w:w="80" w:type="dxa"/>
              <w:right w:w="120" w:type="dxa"/>
            </w:tcMar>
            <w:vAlign w:val="center"/>
          </w:tcPr>
          <w:p w14:paraId="6E25FF21">
            <w:pPr>
              <w:spacing w:before="20" w:after="20"/>
              <w:jc w:val="center"/>
            </w:pPr>
            <w:r>
              <w:rPr>
                <w:rFonts w:ascii="宋体" w:hAnsi="宋体" w:eastAsia="宋体"/>
                <w:b w:val="0"/>
                <w:sz w:val="21"/>
              </w:rPr>
              <w:t>通过</w:t>
            </w:r>
          </w:p>
        </w:tc>
      </w:tr>
      <w:tr w14:paraId="41A4358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nil"/>
              <w:left w:val="nil"/>
              <w:bottom w:val="nil"/>
              <w:right w:val="nil"/>
            </w:tcBorders>
            <w:tcMar>
              <w:top w:w="80" w:type="dxa"/>
              <w:left w:w="120" w:type="dxa"/>
              <w:bottom w:w="80" w:type="dxa"/>
              <w:right w:w="120" w:type="dxa"/>
            </w:tcMar>
            <w:vAlign w:val="center"/>
          </w:tcPr>
          <w:p w14:paraId="79D06C24">
            <w:pPr>
              <w:spacing w:before="20" w:after="20"/>
              <w:jc w:val="center"/>
            </w:pPr>
            <w:r>
              <w:rPr>
                <w:rFonts w:ascii="宋体" w:hAnsi="宋体" w:eastAsia="宋体"/>
                <w:b w:val="0"/>
                <w:sz w:val="21"/>
              </w:rPr>
              <w:t>Firefox 136</w:t>
            </w:r>
          </w:p>
        </w:tc>
        <w:tc>
          <w:tcPr>
            <w:tcW w:w="1304" w:type="dxa"/>
            <w:tcBorders>
              <w:top w:val="nil"/>
              <w:left w:val="nil"/>
              <w:bottom w:val="nil"/>
              <w:right w:val="nil"/>
            </w:tcBorders>
            <w:tcMar>
              <w:top w:w="80" w:type="dxa"/>
              <w:left w:w="120" w:type="dxa"/>
              <w:bottom w:w="80" w:type="dxa"/>
              <w:right w:w="120" w:type="dxa"/>
            </w:tcMar>
            <w:vAlign w:val="center"/>
          </w:tcPr>
          <w:p w14:paraId="78CC1963">
            <w:pPr>
              <w:spacing w:before="20" w:after="20"/>
              <w:jc w:val="left"/>
            </w:pPr>
            <w:r>
              <w:rPr>
                <w:rFonts w:ascii="宋体" w:hAnsi="宋体" w:eastAsia="宋体"/>
                <w:b w:val="0"/>
                <w:sz w:val="21"/>
              </w:rPr>
              <w:t>正常</w:t>
            </w:r>
          </w:p>
        </w:tc>
        <w:tc>
          <w:tcPr>
            <w:tcW w:w="1304" w:type="dxa"/>
            <w:tcBorders>
              <w:top w:val="nil"/>
              <w:left w:val="nil"/>
              <w:bottom w:val="nil"/>
              <w:right w:val="nil"/>
            </w:tcBorders>
            <w:tcMar>
              <w:top w:w="80" w:type="dxa"/>
              <w:left w:w="120" w:type="dxa"/>
              <w:bottom w:w="80" w:type="dxa"/>
              <w:right w:w="120" w:type="dxa"/>
            </w:tcMar>
            <w:vAlign w:val="center"/>
          </w:tcPr>
          <w:p w14:paraId="37C3C302">
            <w:pPr>
              <w:spacing w:before="20" w:after="20"/>
              <w:jc w:val="left"/>
            </w:pPr>
            <w:r>
              <w:rPr>
                <w:rFonts w:ascii="宋体" w:hAnsi="宋体" w:eastAsia="宋体"/>
                <w:b w:val="0"/>
                <w:sz w:val="21"/>
              </w:rPr>
              <w:t>正常</w:t>
            </w:r>
          </w:p>
        </w:tc>
        <w:tc>
          <w:tcPr>
            <w:tcW w:w="1304" w:type="dxa"/>
            <w:tcBorders>
              <w:top w:val="nil"/>
              <w:left w:val="nil"/>
              <w:bottom w:val="nil"/>
              <w:right w:val="nil"/>
            </w:tcBorders>
            <w:tcMar>
              <w:top w:w="80" w:type="dxa"/>
              <w:left w:w="120" w:type="dxa"/>
              <w:bottom w:w="80" w:type="dxa"/>
              <w:right w:w="120" w:type="dxa"/>
            </w:tcMar>
            <w:vAlign w:val="center"/>
          </w:tcPr>
          <w:p w14:paraId="3F2BD3B5">
            <w:pPr>
              <w:spacing w:before="20" w:after="20"/>
              <w:jc w:val="left"/>
            </w:pPr>
            <w:r>
              <w:rPr>
                <w:rFonts w:ascii="宋体" w:hAnsi="宋体" w:eastAsia="宋体"/>
                <w:b w:val="0"/>
                <w:sz w:val="21"/>
              </w:rPr>
              <w:t>正常</w:t>
            </w:r>
          </w:p>
        </w:tc>
        <w:tc>
          <w:tcPr>
            <w:tcW w:w="1020" w:type="dxa"/>
            <w:tcBorders>
              <w:top w:val="nil"/>
              <w:left w:val="nil"/>
              <w:bottom w:val="nil"/>
              <w:right w:val="nil"/>
            </w:tcBorders>
            <w:tcMar>
              <w:top w:w="80" w:type="dxa"/>
              <w:left w:w="120" w:type="dxa"/>
              <w:bottom w:w="80" w:type="dxa"/>
              <w:right w:w="120" w:type="dxa"/>
            </w:tcMar>
            <w:vAlign w:val="center"/>
          </w:tcPr>
          <w:p w14:paraId="73C18969">
            <w:pPr>
              <w:spacing w:before="20" w:after="20"/>
              <w:jc w:val="center"/>
            </w:pPr>
            <w:r>
              <w:rPr>
                <w:rFonts w:ascii="宋体" w:hAnsi="宋体" w:eastAsia="宋体"/>
                <w:b w:val="0"/>
                <w:sz w:val="21"/>
              </w:rPr>
              <w:t>通过</w:t>
            </w:r>
          </w:p>
        </w:tc>
      </w:tr>
      <w:tr w14:paraId="7E5DB2E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nil"/>
              <w:left w:val="nil"/>
              <w:bottom w:val="single" w:color="000000" w:sz="8" w:space="0"/>
              <w:right w:val="nil"/>
            </w:tcBorders>
            <w:tcMar>
              <w:top w:w="80" w:type="dxa"/>
              <w:left w:w="120" w:type="dxa"/>
              <w:bottom w:w="80" w:type="dxa"/>
              <w:right w:w="120" w:type="dxa"/>
            </w:tcMar>
            <w:vAlign w:val="center"/>
          </w:tcPr>
          <w:p w14:paraId="3C138F36">
            <w:pPr>
              <w:spacing w:before="20" w:after="20"/>
              <w:jc w:val="center"/>
            </w:pPr>
            <w:r>
              <w:rPr>
                <w:rFonts w:ascii="宋体" w:hAnsi="宋体" w:eastAsia="宋体"/>
                <w:b w:val="0"/>
                <w:sz w:val="21"/>
              </w:rPr>
              <w:t>360 极速模式</w:t>
            </w:r>
          </w:p>
        </w:tc>
        <w:tc>
          <w:tcPr>
            <w:tcW w:w="1304" w:type="dxa"/>
            <w:tcBorders>
              <w:top w:val="nil"/>
              <w:left w:val="nil"/>
              <w:bottom w:val="single" w:color="000000" w:sz="8" w:space="0"/>
              <w:right w:val="nil"/>
            </w:tcBorders>
            <w:tcMar>
              <w:top w:w="80" w:type="dxa"/>
              <w:left w:w="120" w:type="dxa"/>
              <w:bottom w:w="80" w:type="dxa"/>
              <w:right w:w="120" w:type="dxa"/>
            </w:tcMar>
            <w:vAlign w:val="center"/>
          </w:tcPr>
          <w:p w14:paraId="2BBD4CA2">
            <w:pPr>
              <w:spacing w:before="20" w:after="20"/>
              <w:jc w:val="left"/>
            </w:pPr>
            <w:r>
              <w:rPr>
                <w:rFonts w:ascii="宋体" w:hAnsi="宋体" w:eastAsia="宋体"/>
                <w:b w:val="0"/>
                <w:sz w:val="21"/>
              </w:rPr>
              <w:t>正常</w:t>
            </w:r>
          </w:p>
        </w:tc>
        <w:tc>
          <w:tcPr>
            <w:tcW w:w="1304" w:type="dxa"/>
            <w:tcBorders>
              <w:top w:val="nil"/>
              <w:left w:val="nil"/>
              <w:bottom w:val="single" w:color="000000" w:sz="8" w:space="0"/>
              <w:right w:val="nil"/>
            </w:tcBorders>
            <w:tcMar>
              <w:top w:w="80" w:type="dxa"/>
              <w:left w:w="120" w:type="dxa"/>
              <w:bottom w:w="80" w:type="dxa"/>
              <w:right w:w="120" w:type="dxa"/>
            </w:tcMar>
            <w:vAlign w:val="center"/>
          </w:tcPr>
          <w:p w14:paraId="6AE19F84">
            <w:pPr>
              <w:spacing w:before="20" w:after="20"/>
              <w:jc w:val="left"/>
            </w:pPr>
            <w:r>
              <w:rPr>
                <w:rFonts w:ascii="宋体" w:hAnsi="宋体" w:eastAsia="宋体"/>
                <w:b w:val="0"/>
                <w:sz w:val="21"/>
              </w:rPr>
              <w:t>正常</w:t>
            </w:r>
          </w:p>
        </w:tc>
        <w:tc>
          <w:tcPr>
            <w:tcW w:w="1304" w:type="dxa"/>
            <w:tcBorders>
              <w:top w:val="nil"/>
              <w:left w:val="nil"/>
              <w:bottom w:val="single" w:color="000000" w:sz="8" w:space="0"/>
              <w:right w:val="nil"/>
            </w:tcBorders>
            <w:tcMar>
              <w:top w:w="80" w:type="dxa"/>
              <w:left w:w="120" w:type="dxa"/>
              <w:bottom w:w="80" w:type="dxa"/>
              <w:right w:w="120" w:type="dxa"/>
            </w:tcMar>
            <w:vAlign w:val="center"/>
          </w:tcPr>
          <w:p w14:paraId="7784E59A">
            <w:pPr>
              <w:spacing w:before="20" w:after="20"/>
              <w:jc w:val="left"/>
            </w:pPr>
            <w:r>
              <w:rPr>
                <w:rFonts w:ascii="宋体" w:hAnsi="宋体" w:eastAsia="宋体"/>
                <w:b w:val="0"/>
                <w:sz w:val="21"/>
              </w:rPr>
              <w:t>正常</w:t>
            </w:r>
          </w:p>
        </w:tc>
        <w:tc>
          <w:tcPr>
            <w:tcW w:w="1020" w:type="dxa"/>
            <w:tcBorders>
              <w:top w:val="nil"/>
              <w:left w:val="nil"/>
              <w:bottom w:val="single" w:color="000000" w:sz="8" w:space="0"/>
              <w:right w:val="nil"/>
            </w:tcBorders>
            <w:tcMar>
              <w:top w:w="80" w:type="dxa"/>
              <w:left w:w="120" w:type="dxa"/>
              <w:bottom w:w="80" w:type="dxa"/>
              <w:right w:w="120" w:type="dxa"/>
            </w:tcMar>
            <w:vAlign w:val="center"/>
          </w:tcPr>
          <w:p w14:paraId="3539D616">
            <w:pPr>
              <w:spacing w:before="20" w:after="20"/>
              <w:jc w:val="center"/>
            </w:pPr>
            <w:r>
              <w:rPr>
                <w:rFonts w:ascii="宋体" w:hAnsi="宋体" w:eastAsia="宋体"/>
                <w:b w:val="0"/>
                <w:sz w:val="21"/>
              </w:rPr>
              <w:t>通过</w:t>
            </w:r>
          </w:p>
        </w:tc>
      </w:tr>
    </w:tbl>
    <w:p w14:paraId="032E5E84">
      <w:r>
        <w:rPr>
          <w:rFonts w:ascii="宋体" w:hAnsi="宋体" w:eastAsia="宋体"/>
          <w:sz w:val="24"/>
        </w:rPr>
        <w:t>兼容性测试显示，系统在主流现代浏览器中表现稳定，页面布局、作品预览、评论加载和令牌鉴权过程均未出现明显异常。这说明基于 React 的页面实现能够较好适应常见浏览器环境。</w:t>
      </w:r>
    </w:p>
    <w:p w14:paraId="31B88671">
      <w:pPr>
        <w:pStyle w:val="3"/>
      </w:pPr>
      <w:r>
        <w:rPr>
          <w:rFonts w:ascii="宋体" w:hAnsi="宋体" w:eastAsia="宋体"/>
          <w:b/>
          <w:sz w:val="28"/>
        </w:rPr>
        <w:t>7 结论与展望</w:t>
      </w:r>
    </w:p>
    <w:p w14:paraId="3C1349E5">
      <w:pPr>
        <w:pStyle w:val="4"/>
      </w:pPr>
      <w:r>
        <w:rPr>
          <w:rFonts w:ascii="宋体" w:hAnsi="宋体" w:eastAsia="宋体"/>
          <w:b/>
          <w:sz w:val="24"/>
        </w:rPr>
        <w:t>7.1 结论</w:t>
      </w:r>
    </w:p>
    <w:p w14:paraId="7E9D0E0B">
      <w:r>
        <w:rPr>
          <w:rFonts w:ascii="宋体" w:hAnsi="宋体" w:eastAsia="宋体"/>
          <w:sz w:val="24"/>
        </w:rPr>
        <w:t>本文围绕摄影作品展示与社区交流系统，对原论文进行了结构和内容上的系统性修订。修订后的论文统一采用 React、Spring Boot、MyBatis 和 MySQL 作为核心实现方案，并严格以上传的 SQL 脚本为依据重构数据库设计部分。在写作逻辑上，论文按照“引言、需求分析、总体设计、关键功能实现、数据库设计、系统测试、结论与展望”的顺序重新组织内容；在实现层面，补充了登录鉴权、作品发布、文章发布、评论校验、轮播管理等关键流程图和核心代码；在测试层面，则用功能测试、边界测试、性能测试与兼容性测试对系统进行了验证。整体来看，修订稿使论文内容与数据库结构、功能实现与代码表达之间的对应关系更加清晰，也更符合本科毕业论文对工程完整性和论证规范性的要求。</w:t>
      </w:r>
    </w:p>
    <w:p w14:paraId="2D3202DF">
      <w:pPr>
        <w:pStyle w:val="4"/>
      </w:pPr>
      <w:r>
        <w:rPr>
          <w:rFonts w:ascii="宋体" w:hAnsi="宋体" w:eastAsia="宋体"/>
          <w:b/>
          <w:sz w:val="24"/>
        </w:rPr>
        <w:t>7.2 展望</w:t>
      </w:r>
    </w:p>
    <w:p w14:paraId="371A7AEA">
      <w:r>
        <w:rPr>
          <w:rFonts w:ascii="宋体" w:hAnsi="宋体" w:eastAsia="宋体"/>
          <w:sz w:val="24"/>
        </w:rPr>
        <w:t>后续系统仍有进一步完善空间。可以在现有 users、artworks、community_posts、comments、banner 五张表基础上继续扩展收藏、关注、消息通知等社交能力，也可以将当前以字符串形式保存的 tags 拆分为独立标签表，以提升检索精度和统计能力。对于评论模块，还可以在后续版本中进一步补充数据库层约束与审核机制，降低异常数据风险。若系统后续用于真实部署，还应增加对象存储、操作日志、缓存加速和内容审核等能力，使平台从课程设计层面的可用系统逐步演进为结构更完善的社区应用。</w:t>
      </w:r>
    </w:p>
    <w:p w14:paraId="61C2E001">
      <w:pPr>
        <w:pStyle w:val="164"/>
      </w:pPr>
      <w:r>
        <w:rPr>
          <w:rFonts w:ascii="黑体" w:hAnsi="黑体" w:eastAsia="黑体"/>
          <w:b/>
          <w:i w:val="0"/>
          <w:sz w:val="32"/>
        </w:rPr>
        <w:t>致    谢</w:t>
      </w:r>
    </w:p>
    <w:p w14:paraId="5B50E3DF">
      <w:r>
        <w:rPr>
          <w:rFonts w:ascii="宋体" w:hAnsi="宋体" w:eastAsia="宋体"/>
          <w:b w:val="0"/>
          <w:i w:val="0"/>
          <w:sz w:val="24"/>
        </w:rPr>
        <w:t>本论文修订稿的完成，离不开指导教师、学院老师以及同学朋友的帮助。导师在论文结构调整、技术路线统一和写作规范完善方面提出了明确意见，使我认识到毕业论文不仅要有代码基础，更要在逻辑论证、章节组织和技术表达上经得起推敲。感谢各位授课教师在软件工程、数据库原理、Web 开发等课程中打下的专业基础，也感谢测试和讨论过程中给予建议的同学。正是在不断修改与完善中，我对系统开发与论文写作之间的关系有了更加清晰的认识。</w:t>
      </w:r>
    </w:p>
    <w:p w14:paraId="25E82431">
      <w:pPr>
        <w:pStyle w:val="164"/>
      </w:pPr>
      <w:r>
        <w:rPr>
          <w:rFonts w:ascii="黑体" w:hAnsi="黑体" w:eastAsia="黑体"/>
          <w:b/>
          <w:i w:val="0"/>
          <w:sz w:val="32"/>
        </w:rPr>
        <w:t>参  考  文  献</w:t>
      </w:r>
    </w:p>
    <w:p w14:paraId="5FE5E799">
      <w:pPr>
        <w:pStyle w:val="165"/>
      </w:pPr>
      <w:r>
        <w:rPr>
          <w:rFonts w:ascii="Times New Roman" w:hAnsi="Times New Roman" w:eastAsia="Times New Roman"/>
          <w:sz w:val="21"/>
        </w:rPr>
        <w:t>[1] React Team. React Documentation[EB/OL].</w:t>
      </w:r>
    </w:p>
    <w:p w14:paraId="50F9FD44">
      <w:pPr>
        <w:pStyle w:val="165"/>
      </w:pPr>
      <w:r>
        <w:rPr>
          <w:rFonts w:ascii="Times New Roman" w:hAnsi="Times New Roman" w:eastAsia="Times New Roman"/>
          <w:sz w:val="21"/>
        </w:rPr>
        <w:t>[2] VMware, Inc. Spring Boot Reference Documentation[EB/OL].</w:t>
      </w:r>
    </w:p>
    <w:p w14:paraId="6E3840C0">
      <w:pPr>
        <w:pStyle w:val="165"/>
      </w:pPr>
      <w:r>
        <w:rPr>
          <w:rFonts w:ascii="Times New Roman" w:hAnsi="Times New Roman" w:eastAsia="Times New Roman"/>
          <w:sz w:val="21"/>
        </w:rPr>
        <w:t>[3] VMware, Inc. Spring Security Reference Documentation[EB/OL].</w:t>
      </w:r>
    </w:p>
    <w:p w14:paraId="1F2A22E9">
      <w:pPr>
        <w:pStyle w:val="165"/>
      </w:pPr>
      <w:r>
        <w:rPr>
          <w:rFonts w:ascii="Times New Roman" w:hAnsi="Times New Roman" w:eastAsia="Times New Roman"/>
          <w:sz w:val="21"/>
        </w:rPr>
        <w:t>[4] Oracle Corporation. MySQL Reference Manual[EB/OL].</w:t>
      </w:r>
    </w:p>
    <w:p w14:paraId="00FCFA58">
      <w:pPr>
        <w:pStyle w:val="165"/>
      </w:pPr>
      <w:r>
        <w:rPr>
          <w:rFonts w:ascii="Times New Roman" w:hAnsi="Times New Roman" w:eastAsia="Times New Roman"/>
          <w:sz w:val="21"/>
        </w:rPr>
        <w:t>[5] Jones M, Bradley J, Sakimura N. RFC 7519: JSON Web Token (JWT)[S]. IETF, 2015.</w:t>
      </w:r>
    </w:p>
    <w:p w14:paraId="49EA8ECA">
      <w:pPr>
        <w:pStyle w:val="165"/>
      </w:pPr>
      <w:r>
        <w:rPr>
          <w:rFonts w:ascii="Times New Roman" w:hAnsi="Times New Roman" w:eastAsia="Times New Roman"/>
          <w:sz w:val="21"/>
        </w:rPr>
        <w:t>[6] MyBatis Team. MyBatis 3 User Guide[EB/OL].</w:t>
      </w:r>
    </w:p>
    <w:p w14:paraId="099371E8">
      <w:pPr>
        <w:pStyle w:val="165"/>
      </w:pPr>
      <w:r>
        <w:rPr>
          <w:rFonts w:ascii="Times New Roman" w:hAnsi="Times New Roman" w:eastAsia="Times New Roman"/>
          <w:sz w:val="21"/>
        </w:rPr>
        <w:t>[7] Rodriguez K S R, Galindo J D A, Juan J T, et al. Secure Development Methodology for Full Stack Web Applications: Proof of the Methodology Applied to Vue.js, Spring Boot and MySQL[J]. Computers, Materials &amp; Continua, 2024, 79(3): 2705-2724.</w:t>
      </w:r>
    </w:p>
    <w:p w14:paraId="4FD79AF5">
      <w:pPr>
        <w:pStyle w:val="165"/>
      </w:pPr>
      <w:r>
        <w:rPr>
          <w:rFonts w:ascii="Times New Roman" w:hAnsi="Times New Roman" w:eastAsia="Times New Roman"/>
          <w:sz w:val="21"/>
        </w:rPr>
        <w:t>[8] Ferraiolo D, Kuhn R. Role-Based Access Controls[J]. 15th NIST-NCSC National Computer Security Conference, 1992: 554-563.</w:t>
      </w:r>
    </w:p>
    <w:p w14:paraId="08EDE323">
      <w:pPr>
        <w:pStyle w:val="165"/>
      </w:pPr>
      <w:r>
        <w:rPr>
          <w:rFonts w:ascii="Times New Roman" w:hAnsi="Times New Roman" w:eastAsia="Times New Roman"/>
          <w:sz w:val="21"/>
        </w:rPr>
        <w:t>[9] Fielding R T. Architectural Styles and the Design of Network-based Software Architectures[D]. University of California, Irvine, 2000.</w:t>
      </w:r>
    </w:p>
    <w:p w14:paraId="5A33A436">
      <w:pPr>
        <w:pStyle w:val="165"/>
      </w:pPr>
      <w:r>
        <w:rPr>
          <w:rFonts w:ascii="Times New Roman" w:hAnsi="Times New Roman" w:eastAsia="Times New Roman"/>
          <w:sz w:val="21"/>
        </w:rPr>
        <w:t>[10] Pressman R S, Maxim B R. Software Engineering: A Practitioner’s Approach[M]. 9th ed. New York: McGraw-Hill, 2019.</w:t>
      </w:r>
    </w:p>
    <w:p w14:paraId="0B86C737">
      <w:pPr>
        <w:pStyle w:val="165"/>
      </w:pPr>
      <w:r>
        <w:rPr>
          <w:rFonts w:ascii="Times New Roman" w:hAnsi="Times New Roman" w:eastAsia="Times New Roman"/>
          <w:sz w:val="21"/>
        </w:rPr>
        <w:t>[11] Elmasri R, Navathe S B. Fundamentals of Database Systems[M]. 7th ed. Boston: Pearson, 2016.</w:t>
      </w:r>
    </w:p>
    <w:p w14:paraId="573A0BC2">
      <w:pPr>
        <w:pStyle w:val="165"/>
      </w:pPr>
      <w:r>
        <w:rPr>
          <w:rFonts w:ascii="Times New Roman" w:hAnsi="Times New Roman" w:eastAsia="Times New Roman"/>
          <w:sz w:val="21"/>
        </w:rPr>
        <w:t>[12] Codd E F. A Relational Model of Data for Large Shared Data Banks[J]. Communications of the ACM, 1970, 13(6): 377-387.</w:t>
      </w:r>
    </w:p>
    <w:p w14:paraId="73E55E02">
      <w:pPr>
        <w:pStyle w:val="165"/>
      </w:pPr>
      <w:r>
        <w:rPr>
          <w:rFonts w:ascii="宋体" w:hAnsi="宋体" w:eastAsia="宋体"/>
          <w:sz w:val="21"/>
        </w:rPr>
        <w:t>[13] 张新海, 蔡会霞. 基于React的高校信息化项目管理系统的前端设计与实现[J]. 信息技术与信息化, 2025(07):53-56.</w:t>
      </w:r>
    </w:p>
    <w:p w14:paraId="273E8B36">
      <w:pPr>
        <w:pStyle w:val="165"/>
      </w:pPr>
      <w:r>
        <w:rPr>
          <w:rFonts w:ascii="宋体" w:hAnsi="宋体" w:eastAsia="宋体"/>
          <w:sz w:val="21"/>
        </w:rPr>
        <w:t>[14] 秦鹏. 基于React Native的用户交互设计[J]. 电脑编程技巧与维护, 2024(09):11-13+16.</w:t>
      </w:r>
    </w:p>
    <w:p w14:paraId="5FA4B741">
      <w:pPr>
        <w:pStyle w:val="165"/>
      </w:pPr>
      <w:r>
        <w:rPr>
          <w:rFonts w:ascii="宋体" w:hAnsi="宋体" w:eastAsia="宋体"/>
          <w:sz w:val="21"/>
        </w:rPr>
        <w:t>[15] 潘鑫, 徐晔. 数智时代摄影摄像报道视觉效果提升研究[J]. 新闻世界, 2026(01):68-70.</w:t>
      </w:r>
    </w:p>
    <w:p w14:paraId="47BFBC47">
      <w:pPr>
        <w:pStyle w:val="3"/>
      </w:pPr>
      <w:r>
        <w:rPr>
          <w:rFonts w:ascii="宋体" w:hAnsi="宋体" w:eastAsia="宋体"/>
          <w:b/>
          <w:sz w:val="28"/>
        </w:rPr>
        <w:t>附录 A 核心后端代码补充</w:t>
      </w:r>
    </w:p>
    <w:p w14:paraId="646F018D">
      <w:r>
        <w:rPr>
          <w:rFonts w:ascii="宋体" w:hAnsi="宋体" w:eastAsia="宋体"/>
          <w:sz w:val="24"/>
        </w:rPr>
        <w:t>附录代码采用 Spring Boot 常见的 Controller、Service、Mapper 分层风格，用于补充正文第4章中的核心实现逻辑。示例代码均围绕实际数据库中的 users、artworks、community_posts、comments、banner 五张表展开。</w:t>
      </w:r>
    </w:p>
    <w:p w14:paraId="7A7BE5B5">
      <w:pPr>
        <w:pStyle w:val="4"/>
      </w:pPr>
      <w:r>
        <w:rPr>
          <w:rFonts w:ascii="宋体" w:hAnsi="宋体" w:eastAsia="宋体"/>
          <w:b/>
          <w:sz w:val="24"/>
        </w:rPr>
        <w:t>A.1 用户注册</w:t>
      </w:r>
    </w:p>
    <w:p w14:paraId="4AA34C5C">
      <w:pPr>
        <w:pStyle w:val="166"/>
      </w:pPr>
      <w:r>
        <w:rPr>
          <w:rFonts w:ascii="Consolas" w:hAnsi="Consolas" w:eastAsia="Consolas"/>
          <w:sz w:val="20"/>
        </w:rPr>
        <w:t>public Long register(RegisterDTO dto){</w:t>
      </w:r>
    </w:p>
    <w:p w14:paraId="32FB84B1">
      <w:pPr>
        <w:pStyle w:val="166"/>
      </w:pPr>
      <w:r>
        <w:rPr>
          <w:rFonts w:ascii="Consolas" w:hAnsi="Consolas" w:eastAsia="Consolas"/>
          <w:sz w:val="20"/>
        </w:rPr>
        <w:t xml:space="preserve">    if(userMapper.countByUsername(dto.getUsername()) &gt; 0){</w:t>
      </w:r>
    </w:p>
    <w:p w14:paraId="1A1BB455">
      <w:pPr>
        <w:pStyle w:val="166"/>
      </w:pPr>
      <w:r>
        <w:rPr>
          <w:rFonts w:ascii="Consolas" w:hAnsi="Consolas" w:eastAsia="Consolas"/>
          <w:sz w:val="20"/>
        </w:rPr>
        <w:t xml:space="preserve">        throw new BizException("用户名已存在");</w:t>
      </w:r>
    </w:p>
    <w:p w14:paraId="24156E41">
      <w:pPr>
        <w:pStyle w:val="166"/>
      </w:pPr>
      <w:r>
        <w:rPr>
          <w:rFonts w:ascii="Consolas" w:hAnsi="Consolas" w:eastAsia="Consolas"/>
          <w:sz w:val="20"/>
        </w:rPr>
        <w:t xml:space="preserve">    }</w:t>
      </w:r>
    </w:p>
    <w:p w14:paraId="6E5DD7C6">
      <w:pPr>
        <w:pStyle w:val="166"/>
      </w:pPr>
      <w:r>
        <w:rPr>
          <w:rFonts w:ascii="Consolas" w:hAnsi="Consolas" w:eastAsia="Consolas"/>
          <w:sz w:val="20"/>
        </w:rPr>
        <w:t xml:space="preserve">    User user = new User();</w:t>
      </w:r>
    </w:p>
    <w:p w14:paraId="316915F4">
      <w:pPr>
        <w:pStyle w:val="166"/>
      </w:pPr>
      <w:r>
        <w:rPr>
          <w:rFonts w:ascii="Consolas" w:hAnsi="Consolas" w:eastAsia="Consolas"/>
          <w:sz w:val="20"/>
        </w:rPr>
        <w:t xml:space="preserve">    user.setUsername(dto.getUsername());</w:t>
      </w:r>
    </w:p>
    <w:p w14:paraId="018E9803">
      <w:pPr>
        <w:pStyle w:val="166"/>
      </w:pPr>
      <w:r>
        <w:rPr>
          <w:rFonts w:ascii="Consolas" w:hAnsi="Consolas" w:eastAsia="Consolas"/>
          <w:sz w:val="20"/>
        </w:rPr>
        <w:t xml:space="preserve">    user.setPassword(passwordEncoder.encode(dto.getPassword()));</w:t>
      </w:r>
    </w:p>
    <w:p w14:paraId="07B0D509">
      <w:pPr>
        <w:pStyle w:val="166"/>
      </w:pPr>
      <w:r>
        <w:rPr>
          <w:rFonts w:ascii="Consolas" w:hAnsi="Consolas" w:eastAsia="Consolas"/>
          <w:sz w:val="20"/>
        </w:rPr>
        <w:t xml:space="preserve">    user.setNickname(dto.getNickname());</w:t>
      </w:r>
    </w:p>
    <w:p w14:paraId="713DE354">
      <w:pPr>
        <w:pStyle w:val="166"/>
      </w:pPr>
      <w:r>
        <w:rPr>
          <w:rFonts w:ascii="Consolas" w:hAnsi="Consolas" w:eastAsia="Consolas"/>
          <w:sz w:val="20"/>
        </w:rPr>
        <w:t xml:space="preserve">    user.setRole("USER");</w:t>
      </w:r>
    </w:p>
    <w:p w14:paraId="615007FE">
      <w:pPr>
        <w:pStyle w:val="166"/>
      </w:pPr>
      <w:r>
        <w:rPr>
          <w:rFonts w:ascii="Consolas" w:hAnsi="Consolas" w:eastAsia="Consolas"/>
          <w:sz w:val="20"/>
        </w:rPr>
        <w:t xml:space="preserve">    userMapper.insertUser(user);</w:t>
      </w:r>
    </w:p>
    <w:p w14:paraId="7B037025">
      <w:pPr>
        <w:pStyle w:val="166"/>
      </w:pPr>
      <w:r>
        <w:rPr>
          <w:rFonts w:ascii="Consolas" w:hAnsi="Consolas" w:eastAsia="Consolas"/>
          <w:sz w:val="20"/>
        </w:rPr>
        <w:t xml:space="preserve">    return user.getId();</w:t>
      </w:r>
    </w:p>
    <w:p w14:paraId="2E3132E7">
      <w:pPr>
        <w:pStyle w:val="4"/>
      </w:pPr>
      <w:r>
        <w:rPr>
          <w:rFonts w:ascii="宋体" w:hAnsi="宋体" w:eastAsia="宋体"/>
          <w:b/>
          <w:sz w:val="24"/>
        </w:rPr>
        <w:t>A.2 作品编辑</w:t>
      </w:r>
    </w:p>
    <w:p w14:paraId="6F98FAFF">
      <w:pPr>
        <w:pStyle w:val="166"/>
      </w:pPr>
      <w:r>
        <w:rPr>
          <w:rFonts w:ascii="Consolas" w:hAnsi="Consolas" w:eastAsia="Consolas"/>
          <w:sz w:val="20"/>
        </w:rPr>
        <w:t>public void updateArtwork(ArtworkDTO dto, Long userId){</w:t>
      </w:r>
    </w:p>
    <w:p w14:paraId="227F0C1C">
      <w:pPr>
        <w:pStyle w:val="166"/>
      </w:pPr>
      <w:r>
        <w:rPr>
          <w:rFonts w:ascii="Consolas" w:hAnsi="Consolas" w:eastAsia="Consolas"/>
          <w:sz w:val="20"/>
        </w:rPr>
        <w:t xml:space="preserve">    Artwork db = artworkMapper.selectById(dto.getId());</w:t>
      </w:r>
    </w:p>
    <w:p w14:paraId="7670392A">
      <w:pPr>
        <w:pStyle w:val="166"/>
      </w:pPr>
      <w:r>
        <w:rPr>
          <w:rFonts w:ascii="Consolas" w:hAnsi="Consolas" w:eastAsia="Consolas"/>
          <w:sz w:val="20"/>
        </w:rPr>
        <w:t xml:space="preserve">    if(db == null || !db.getUserId().equals(userId)){</w:t>
      </w:r>
    </w:p>
    <w:p w14:paraId="49DE0B19">
      <w:pPr>
        <w:pStyle w:val="166"/>
      </w:pPr>
      <w:r>
        <w:rPr>
          <w:rFonts w:ascii="Consolas" w:hAnsi="Consolas" w:eastAsia="Consolas"/>
          <w:sz w:val="20"/>
        </w:rPr>
        <w:t xml:space="preserve">        throw new BizException("无权修改该作品");</w:t>
      </w:r>
    </w:p>
    <w:p w14:paraId="2BFF38CF">
      <w:pPr>
        <w:pStyle w:val="166"/>
      </w:pPr>
      <w:r>
        <w:rPr>
          <w:rFonts w:ascii="Consolas" w:hAnsi="Consolas" w:eastAsia="Consolas"/>
          <w:sz w:val="20"/>
        </w:rPr>
        <w:t xml:space="preserve">    }</w:t>
      </w:r>
    </w:p>
    <w:p w14:paraId="5B0E4FA4">
      <w:pPr>
        <w:pStyle w:val="166"/>
      </w:pPr>
      <w:r>
        <w:rPr>
          <w:rFonts w:ascii="Consolas" w:hAnsi="Consolas" w:eastAsia="Consolas"/>
          <w:sz w:val="20"/>
        </w:rPr>
        <w:t xml:space="preserve">    artworkMapper.updateArtwork(dto);</w:t>
      </w:r>
    </w:p>
    <w:p w14:paraId="2BDA3A87">
      <w:pPr>
        <w:pStyle w:val="166"/>
      </w:pPr>
      <w:r>
        <w:rPr>
          <w:rFonts w:ascii="Consolas" w:hAnsi="Consolas" w:eastAsia="Consolas"/>
          <w:sz w:val="20"/>
        </w:rPr>
        <w:t>}</w:t>
      </w:r>
    </w:p>
    <w:p w14:paraId="09A31CE6">
      <w:pPr>
        <w:pStyle w:val="4"/>
      </w:pPr>
      <w:r>
        <w:rPr>
          <w:rFonts w:ascii="宋体" w:hAnsi="宋体" w:eastAsia="宋体"/>
          <w:b/>
          <w:sz w:val="24"/>
        </w:rPr>
        <w:t>A.3 文章详情阅读量更新</w:t>
      </w:r>
    </w:p>
    <w:p w14:paraId="15DF0E1B">
      <w:pPr>
        <w:pStyle w:val="166"/>
      </w:pPr>
      <w:r>
        <w:rPr>
          <w:rFonts w:ascii="Consolas" w:hAnsi="Consolas" w:eastAsia="Consolas"/>
          <w:sz w:val="20"/>
        </w:rPr>
        <w:t>public PostVO detail(Long id){</w:t>
      </w:r>
    </w:p>
    <w:p w14:paraId="1CC45E11">
      <w:pPr>
        <w:pStyle w:val="166"/>
      </w:pPr>
      <w:r>
        <w:rPr>
          <w:rFonts w:ascii="Consolas" w:hAnsi="Consolas" w:eastAsia="Consolas"/>
          <w:sz w:val="20"/>
        </w:rPr>
        <w:t xml:space="preserve">    postMapper.increaseViews(id);</w:t>
      </w:r>
    </w:p>
    <w:p w14:paraId="70F64D10">
      <w:pPr>
        <w:pStyle w:val="166"/>
      </w:pPr>
      <w:r>
        <w:rPr>
          <w:rFonts w:ascii="Consolas" w:hAnsi="Consolas" w:eastAsia="Consolas"/>
          <w:sz w:val="20"/>
        </w:rPr>
        <w:t xml:space="preserve">    return postMapper.selectDetail(id);</w:t>
      </w:r>
    </w:p>
    <w:p w14:paraId="413AB1FD">
      <w:pPr>
        <w:pStyle w:val="166"/>
      </w:pPr>
      <w:r>
        <w:rPr>
          <w:rFonts w:ascii="Consolas" w:hAnsi="Consolas" w:eastAsia="Consolas"/>
          <w:sz w:val="20"/>
        </w:rPr>
        <w:t>}</w:t>
      </w:r>
    </w:p>
    <w:p w14:paraId="009CC461">
      <w:pPr>
        <w:pStyle w:val="166"/>
      </w:pPr>
    </w:p>
    <w:p w14:paraId="7C38F5D4">
      <w:pPr>
        <w:pStyle w:val="166"/>
      </w:pPr>
      <w:r>
        <w:rPr>
          <w:rFonts w:ascii="Consolas" w:hAnsi="Consolas" w:eastAsia="Consolas"/>
          <w:sz w:val="20"/>
        </w:rPr>
        <w:t>@Update("update community_posts set views = views + 1 where id = #{id}")</w:t>
      </w:r>
    </w:p>
    <w:p w14:paraId="27D1AE7B">
      <w:pPr>
        <w:pStyle w:val="166"/>
      </w:pPr>
      <w:r>
        <w:rPr>
          <w:rFonts w:ascii="Consolas" w:hAnsi="Consolas" w:eastAsia="Consolas"/>
          <w:sz w:val="20"/>
        </w:rPr>
        <w:t>int increaseViews(Long id);</w:t>
      </w:r>
    </w:p>
    <w:p w14:paraId="7E0D12CE">
      <w:pPr>
        <w:pStyle w:val="4"/>
      </w:pPr>
      <w:r>
        <w:rPr>
          <w:rFonts w:ascii="宋体" w:hAnsi="宋体" w:eastAsia="宋体"/>
          <w:b/>
          <w:sz w:val="24"/>
        </w:rPr>
        <w:t>A.4 轮播图启停管理</w:t>
      </w:r>
    </w:p>
    <w:p w14:paraId="45333720">
      <w:pPr>
        <w:pStyle w:val="166"/>
      </w:pPr>
      <w:r>
        <w:rPr>
          <w:rFonts w:ascii="Consolas" w:hAnsi="Consolas" w:eastAsia="Consolas"/>
          <w:sz w:val="20"/>
        </w:rPr>
        <w:t>@Update("update banner set status=#{status}, sort_order=#{sortOrder} where id=#{id}")</w:t>
      </w:r>
    </w:p>
    <w:p w14:paraId="018746CB">
      <w:pPr>
        <w:pStyle w:val="166"/>
      </w:pPr>
      <w:r>
        <w:rPr>
          <w:rFonts w:ascii="Consolas" w:hAnsi="Consolas" w:eastAsia="Consolas"/>
          <w:sz w:val="20"/>
        </w:rPr>
        <w:t>int updateBannerState(BannerDTO dto);</w:t>
      </w:r>
    </w:p>
    <w:p w14:paraId="3394DA56">
      <w:pPr>
        <w:pStyle w:val="3"/>
      </w:pPr>
      <w:r>
        <w:rPr>
          <w:rFonts w:ascii="宋体" w:hAnsi="宋体" w:eastAsia="宋体"/>
          <w:b/>
          <w:sz w:val="28"/>
        </w:rPr>
        <w:t>附录 B SQL 语句补充</w:t>
      </w:r>
    </w:p>
    <w:p w14:paraId="599A9873">
      <w:r>
        <w:rPr>
          <w:rFonts w:ascii="宋体" w:hAnsi="宋体" w:eastAsia="宋体"/>
          <w:sz w:val="24"/>
        </w:rPr>
        <w:t>附录 B 给出与正文实现直接相关的 SQL 示例，用于说明分页查询、阅读量更新和轮播图排序的实现方式。</w:t>
      </w:r>
    </w:p>
    <w:p w14:paraId="61D1E1B1">
      <w:pPr>
        <w:pStyle w:val="166"/>
      </w:pPr>
      <w:r>
        <w:rPr>
          <w:rFonts w:ascii="Consolas" w:hAnsi="Consolas" w:eastAsia="Consolas"/>
          <w:sz w:val="20"/>
        </w:rPr>
        <w:t>-- 文章详情阅读量自增</w:t>
      </w:r>
    </w:p>
    <w:p w14:paraId="11599BF7">
      <w:pPr>
        <w:pStyle w:val="166"/>
      </w:pPr>
      <w:r>
        <w:rPr>
          <w:rFonts w:ascii="Consolas" w:hAnsi="Consolas" w:eastAsia="Consolas"/>
          <w:sz w:val="20"/>
        </w:rPr>
        <w:t>UPDATE community_posts SET views = views + 1 WHERE id = #{id};</w:t>
      </w:r>
    </w:p>
    <w:p w14:paraId="1E6C09D5">
      <w:pPr>
        <w:pStyle w:val="166"/>
      </w:pPr>
    </w:p>
    <w:p w14:paraId="5175DF16">
      <w:pPr>
        <w:pStyle w:val="166"/>
      </w:pPr>
      <w:r>
        <w:rPr>
          <w:rFonts w:ascii="Consolas" w:hAnsi="Consolas" w:eastAsia="Consolas"/>
          <w:sz w:val="20"/>
        </w:rPr>
        <w:t>-- 作品浏览量自增</w:t>
      </w:r>
    </w:p>
    <w:p w14:paraId="36D64A28">
      <w:pPr>
        <w:pStyle w:val="166"/>
      </w:pPr>
      <w:r>
        <w:rPr>
          <w:rFonts w:ascii="Consolas" w:hAnsi="Consolas" w:eastAsia="Consolas"/>
          <w:sz w:val="20"/>
        </w:rPr>
        <w:t>UPDATE artworks SET views = views + 1 WHERE id = #{id};</w:t>
      </w:r>
    </w:p>
    <w:p w14:paraId="6B80A34F">
      <w:pPr>
        <w:pStyle w:val="166"/>
      </w:pPr>
    </w:p>
    <w:p w14:paraId="780CF4CE">
      <w:pPr>
        <w:pStyle w:val="166"/>
      </w:pPr>
      <w:r>
        <w:rPr>
          <w:rFonts w:ascii="Consolas" w:hAnsi="Consolas" w:eastAsia="Consolas"/>
          <w:sz w:val="20"/>
        </w:rPr>
        <w:t>-- 管理后台读取全部轮播图</w:t>
      </w:r>
    </w:p>
    <w:p w14:paraId="3B84E90A">
      <w:pPr>
        <w:pStyle w:val="166"/>
      </w:pPr>
      <w:r>
        <w:rPr>
          <w:rFonts w:ascii="Consolas" w:hAnsi="Consolas" w:eastAsia="Consolas"/>
          <w:sz w:val="20"/>
        </w:rPr>
        <w:t>SELECT id, title, content, image_url, status, sort_order, created_at, updated_at</w:t>
      </w:r>
    </w:p>
    <w:p w14:paraId="1F2DD22F">
      <w:pPr>
        <w:pStyle w:val="166"/>
      </w:pPr>
      <w:r>
        <w:rPr>
          <w:rFonts w:ascii="Consolas" w:hAnsi="Consolas" w:eastAsia="Consolas"/>
          <w:sz w:val="20"/>
        </w:rPr>
        <w:t>FROM banner ORDER BY sort_order ASC, updated_at DESC;</w:t>
      </w:r>
    </w:p>
    <w:sectPr>
      <w:headerReference r:id="rId19" w:type="default"/>
      <w:footerReference r:id="rId21" w:type="default"/>
      <w:headerReference r:id="rId20" w:type="even"/>
      <w:footerReference r:id="rId22" w:type="even"/>
      <w:pgSz w:w="11906" w:h="16838"/>
      <w:pgMar w:top="1417" w:right="1134" w:bottom="1417"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Sarasa Fixed J Light"/>
    <w:panose1 w:val="00000000000000000000"/>
    <w:charset w:val="80"/>
    <w:family w:val="roman"/>
    <w:pitch w:val="default"/>
    <w:sig w:usb0="00000000" w:usb1="00000000" w:usb2="00000010" w:usb3="00000000" w:csb0="00020000" w:csb1="00000000"/>
  </w:font>
  <w:font w:name="Sarasa Fixed J Light">
    <w:panose1 w:val="02000409000000000000"/>
    <w:charset w:val="80"/>
    <w:family w:val="auto"/>
    <w:pitch w:val="default"/>
    <w:sig w:usb0="F50006FF" w:usb1="79DFFFFF" w:usb2="0304003E" w:usb3="0010A008" w:csb0="2002011F" w:csb1="C4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ＭＳ 明朝">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DCEE1B">
    <w:pPr>
      <w:pStyle w:val="24"/>
      <w:tabs>
        <w:tab w:val="center" w:pos="4153"/>
        <w:tab w:val="right" w:pos="8306"/>
        <w:tab w:val="clear" w:pos="4680"/>
        <w:tab w:val="clear" w:pos="9360"/>
      </w:tabs>
      <w:ind w:firstLine="36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60122E">
                          <w:pPr>
                            <w:pStyle w:val="24"/>
                            <w:tabs>
                              <w:tab w:val="center" w:pos="4153"/>
                              <w:tab w:val="right" w:pos="8306"/>
                              <w:tab w:val="clear" w:pos="4680"/>
                              <w:tab w:val="clear" w:pos="9360"/>
                            </w:tabs>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PQ64M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r6Z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PQ64MtAgAAVwQAAA4AAAAAAAAAAQAgAAAAHwEAAGRycy9lMm9Eb2MueG1sUEsFBgAAAAAG&#10;AAYAWQEAAL4FAAAAAA==&#10;">
              <v:fill on="f" focussize="0,0"/>
              <v:stroke on="f" weight="0.5pt"/>
              <v:imagedata o:title=""/>
              <o:lock v:ext="edit" aspectratio="f"/>
              <v:textbox inset="0mm,0mm,0mm,0mm" style="mso-fit-shape-to-text:t;">
                <w:txbxContent>
                  <w:p w14:paraId="3F60122E">
                    <w:pPr>
                      <w:pStyle w:val="24"/>
                      <w:tabs>
                        <w:tab w:val="center" w:pos="4153"/>
                        <w:tab w:val="right" w:pos="8306"/>
                        <w:tab w:val="clear" w:pos="4680"/>
                        <w:tab w:val="clear" w:pos="9360"/>
                      </w:tabs>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2E1B56">
    <w:pPr>
      <w:pStyle w:val="24"/>
      <w:tabs>
        <w:tab w:val="center" w:pos="4153"/>
        <w:tab w:val="right" w:pos="8306"/>
        <w:tab w:val="clear" w:pos="4680"/>
        <w:tab w:val="clear" w:pos="9360"/>
      </w:tabs>
      <w:ind w:firstLine="36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C382DD">
                          <w:pPr>
                            <w:pStyle w:val="24"/>
                            <w:tabs>
                              <w:tab w:val="center" w:pos="4153"/>
                              <w:tab w:val="right" w:pos="8306"/>
                              <w:tab w:val="clear" w:pos="4680"/>
                              <w:tab w:val="clear" w:pos="9360"/>
                            </w:tabs>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uduMMtAgAAVwQAAA4AAABkcnMvZTJvRG9jLnhtbK1UzY7TMBC+I/EO&#10;lu80aRd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r6+okQzhYqfvn87&#10;/fh1+vmV4AwCtdbPEPdgERm6t6ZD2wznHoeRd1c5Fb9gROCHvMeLvKILhMdL08l0msPF4Rs2wM8e&#10;r1vnwzthFIlGQR3ql2Rlh40PfegQErNps26kTDWUmrQFvb56k6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uduMMtAgAAVwQAAA4AAAAAAAAAAQAgAAAAHwEAAGRycy9lMm9Eb2MueG1sUEsFBgAAAAAG&#10;AAYAWQEAAL4FAAAAAA==&#10;">
              <v:fill on="f" focussize="0,0"/>
              <v:stroke on="f" weight="0.5pt"/>
              <v:imagedata o:title=""/>
              <o:lock v:ext="edit" aspectratio="f"/>
              <v:textbox inset="0mm,0mm,0mm,0mm" style="mso-fit-shape-to-text:t;">
                <w:txbxContent>
                  <w:p w14:paraId="51C382DD">
                    <w:pPr>
                      <w:pStyle w:val="24"/>
                      <w:tabs>
                        <w:tab w:val="center" w:pos="4153"/>
                        <w:tab w:val="right" w:pos="8306"/>
                        <w:tab w:val="clear" w:pos="4680"/>
                        <w:tab w:val="clear" w:pos="9360"/>
                      </w:tabs>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D7002">
    <w:pPr>
      <w:pStyle w:val="24"/>
      <w:tabs>
        <w:tab w:val="center" w:pos="4153"/>
        <w:tab w:val="right" w:pos="8306"/>
        <w:tab w:val="clear" w:pos="4680"/>
        <w:tab w:val="clear" w:pos="9360"/>
      </w:tabs>
      <w:ind w:firstLine="360"/>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6865A2">
                          <w:pPr>
                            <w:pStyle w:val="24"/>
                            <w:tabs>
                              <w:tab w:val="center" w:pos="4153"/>
                              <w:tab w:val="right" w:pos="8306"/>
                              <w:tab w:val="clear" w:pos="4680"/>
                              <w:tab w:val="clear" w:pos="9360"/>
                            </w:tabs>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J7cdktAgAAVw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dUaKZQsVP37+d&#10;fvw6/fxKcAaBWutniHuwiAzdW9OhbYZzj8PIu6ucil8wIvBD3uNFXtEFwuOl6WQ6zeHi8A0b4GeP&#10;163z4Z0wikSjoA71S7Kyw8aHPnQIidm0WTdSphpKTdqCXr9+k6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GJ7cdktAgAAVwQAAA4AAAAAAAAAAQAgAAAAHwEAAGRycy9lMm9Eb2MueG1sUEsFBgAAAAAG&#10;AAYAWQEAAL4FAAAAAA==&#10;">
              <v:fill on="f" focussize="0,0"/>
              <v:stroke on="f" weight="0.5pt"/>
              <v:imagedata o:title=""/>
              <o:lock v:ext="edit" aspectratio="f"/>
              <v:textbox inset="0mm,0mm,0mm,0mm" style="mso-fit-shape-to-text:t;">
                <w:txbxContent>
                  <w:p w14:paraId="716865A2">
                    <w:pPr>
                      <w:pStyle w:val="24"/>
                      <w:tabs>
                        <w:tab w:val="center" w:pos="4153"/>
                        <w:tab w:val="right" w:pos="8306"/>
                        <w:tab w:val="clear" w:pos="4680"/>
                        <w:tab w:val="clear" w:pos="9360"/>
                      </w:tabs>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63797">
    <w:pPr>
      <w:pStyle w:val="24"/>
      <w:tabs>
        <w:tab w:val="center" w:pos="4153"/>
        <w:tab w:val="right" w:pos="8306"/>
        <w:tab w:val="clear" w:pos="4680"/>
        <w:tab w:val="clear" w:pos="9360"/>
      </w:tabs>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6143FC">
                          <w:pPr>
                            <w:pStyle w:val="24"/>
                            <w:tabs>
                              <w:tab w:val="center" w:pos="4153"/>
                              <w:tab w:val="right" w:pos="8306"/>
                              <w:tab w:val="clear" w:pos="4680"/>
                              <w:tab w:val="clear" w:pos="9360"/>
                            </w:tabs>
                            <w:ind w:firstLine="360"/>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6A6143FC">
                    <w:pPr>
                      <w:pStyle w:val="24"/>
                      <w:tabs>
                        <w:tab w:val="center" w:pos="4153"/>
                        <w:tab w:val="right" w:pos="8306"/>
                        <w:tab w:val="clear" w:pos="4680"/>
                        <w:tab w:val="clear" w:pos="9360"/>
                      </w:tabs>
                      <w:ind w:firstLine="360"/>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15DBC6">
    <w:pPr>
      <w:pStyle w:val="24"/>
      <w:tabs>
        <w:tab w:val="center" w:pos="4153"/>
        <w:tab w:val="right" w:pos="8306"/>
        <w:tab w:val="clear" w:pos="4680"/>
        <w:tab w:val="clear" w:pos="9360"/>
      </w:tabs>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A6FBE0">
                          <w:pPr>
                            <w:pStyle w:val="24"/>
                            <w:tabs>
                              <w:tab w:val="center" w:pos="4153"/>
                              <w:tab w:val="right" w:pos="8306"/>
                              <w:tab w:val="clear" w:pos="4680"/>
                              <w:tab w:val="clear" w:pos="9360"/>
                            </w:tabs>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34A6FBE0">
                    <w:pPr>
                      <w:pStyle w:val="24"/>
                      <w:tabs>
                        <w:tab w:val="center" w:pos="4153"/>
                        <w:tab w:val="right" w:pos="8306"/>
                        <w:tab w:val="clear" w:pos="4680"/>
                        <w:tab w:val="clear" w:pos="9360"/>
                      </w:tabs>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1B28D5">
    <w:pPr>
      <w:pStyle w:val="24"/>
      <w:tabs>
        <w:tab w:val="center" w:pos="4153"/>
        <w:tab w:val="right" w:pos="8306"/>
        <w:tab w:val="clear" w:pos="4680"/>
        <w:tab w:val="clear" w:pos="9360"/>
      </w:tabs>
      <w:ind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8C90DE">
                          <w:pPr>
                            <w:pStyle w:val="24"/>
                            <w:tabs>
                              <w:tab w:val="center" w:pos="4153"/>
                              <w:tab w:val="right" w:pos="8306"/>
                              <w:tab w:val="clear" w:pos="4680"/>
                              <w:tab w:val="clear" w:pos="9360"/>
                            </w:tabs>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p w14:paraId="708C90DE">
                    <w:pPr>
                      <w:pStyle w:val="24"/>
                      <w:tabs>
                        <w:tab w:val="center" w:pos="4153"/>
                        <w:tab w:val="right" w:pos="8306"/>
                        <w:tab w:val="clear" w:pos="4680"/>
                        <w:tab w:val="clear" w:pos="9360"/>
                      </w:tabs>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899E6">
    <w:pPr>
      <w:pStyle w:val="24"/>
      <w:tabs>
        <w:tab w:val="center" w:pos="4153"/>
        <w:tab w:val="right" w:pos="8306"/>
        <w:tab w:val="clear" w:pos="4680"/>
        <w:tab w:val="clear" w:pos="9360"/>
      </w:tabs>
      <w:ind w:firstLine="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CDE4AA">
    <w:pPr>
      <w:pStyle w:val="24"/>
      <w:tabs>
        <w:tab w:val="center" w:pos="4153"/>
        <w:tab w:val="right" w:pos="8306"/>
        <w:tab w:val="clear" w:pos="4680"/>
        <w:tab w:val="clear" w:pos="9360"/>
      </w:tabs>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F8DB2D">
    <w:pPr>
      <w:pStyle w:val="24"/>
      <w:tabs>
        <w:tab w:val="center" w:pos="4153"/>
        <w:tab w:val="right" w:pos="8306"/>
        <w:tab w:val="clear" w:pos="4680"/>
        <w:tab w:val="clear" w:pos="9360"/>
      </w:tabs>
      <w:ind w:firstLine="360"/>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845D2">
    <w:pPr>
      <w:pStyle w:val="24"/>
      <w:jc w:val="center"/>
    </w:pPr>
    <w:r>
      <w:rPr>
        <w:rFonts w:ascii="宋体" w:hAnsi="宋体" w:eastAsia="宋体"/>
        <w:sz w:val="18"/>
      </w:rPr>
      <w:fldChar w:fldCharType="begin"/>
    </w:r>
    <w:r>
      <w:rPr>
        <w:rFonts w:ascii="宋体" w:hAnsi="宋体" w:eastAsia="宋体"/>
        <w:sz w:val="18"/>
      </w:rPr>
      <w:instrText xml:space="preserve">PAGE</w:instrText>
    </w:r>
    <w:r>
      <w:rPr>
        <w:rFonts w:ascii="宋体" w:hAnsi="宋体" w:eastAsia="宋体"/>
        <w:sz w:val="18"/>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3A659">
    <w:pPr>
      <w:pStyle w:val="24"/>
      <w:jc w:val="center"/>
    </w:pPr>
    <w:r>
      <w:rPr>
        <w:rFonts w:ascii="宋体" w:hAnsi="宋体" w:eastAsia="宋体"/>
        <w:sz w:val="18"/>
      </w:rPr>
      <w:fldChar w:fldCharType="begin"/>
    </w:r>
    <w:r>
      <w:rPr>
        <w:rFonts w:ascii="宋体" w:hAnsi="宋体" w:eastAsia="宋体"/>
        <w:sz w:val="18"/>
      </w:rPr>
      <w:instrText xml:space="preserve">PAGE</w:instrText>
    </w:r>
    <w:r>
      <w:rPr>
        <w:rFonts w:ascii="宋体" w:hAnsi="宋体" w:eastAsia="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84FEB">
    <w:pPr>
      <w:pStyle w:val="25"/>
      <w:pBdr>
        <w:bottom w:val="none" w:color="auto" w:sz="0" w:space="1"/>
      </w:pBdr>
      <w:tabs>
        <w:tab w:val="center" w:pos="4153"/>
        <w:tab w:val="right" w:pos="8306"/>
        <w:tab w:val="clear" w:pos="4680"/>
        <w:tab w:val="clear" w:pos="9360"/>
      </w:tabs>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D8D661">
    <w:pPr>
      <w:pStyle w:val="25"/>
      <w:pBdr>
        <w:bottom w:val="none" w:color="auto" w:sz="0" w:space="1"/>
      </w:pBdr>
      <w:tabs>
        <w:tab w:val="center" w:pos="4153"/>
        <w:tab w:val="right" w:pos="8306"/>
        <w:tab w:val="clear" w:pos="4680"/>
        <w:tab w:val="clear" w:pos="9360"/>
      </w:tabs>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EB14F">
    <w:pPr>
      <w:pStyle w:val="25"/>
      <w:tabs>
        <w:tab w:val="center" w:pos="4153"/>
        <w:tab w:val="right" w:pos="8306"/>
        <w:tab w:val="clear" w:pos="4680"/>
        <w:tab w:val="clear" w:pos="9360"/>
      </w:tabs>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53346">
    <w:pPr>
      <w:pStyle w:val="25"/>
      <w:pBdr>
        <w:bottom w:val="none" w:color="auto" w:sz="0" w:space="1"/>
      </w:pBdr>
      <w:tabs>
        <w:tab w:val="center" w:pos="4153"/>
        <w:tab w:val="right" w:pos="8306"/>
        <w:tab w:val="clear" w:pos="4680"/>
        <w:tab w:val="clear" w:pos="9360"/>
      </w:tabs>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C325B9">
    <w:pPr>
      <w:pStyle w:val="25"/>
      <w:pBdr>
        <w:bottom w:val="none" w:color="auto" w:sz="0" w:space="1"/>
      </w:pBdr>
      <w:tabs>
        <w:tab w:val="center" w:pos="4153"/>
        <w:tab w:val="right" w:pos="8306"/>
        <w:tab w:val="clear" w:pos="4680"/>
        <w:tab w:val="clear" w:pos="9360"/>
      </w:tabs>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E9214F">
    <w:pPr>
      <w:pStyle w:val="25"/>
      <w:jc w:val="center"/>
    </w:pPr>
    <w:r>
      <w:rPr>
        <w:rFonts w:ascii="宋体" w:hAnsi="宋体" w:eastAsia="宋体"/>
        <w:b/>
        <w:sz w:val="18"/>
      </w:rPr>
      <w:t>内蒙古农业大学职业技术学院本科毕业设计</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202B06">
    <w:pPr>
      <w:pStyle w:val="25"/>
      <w:jc w:val="center"/>
    </w:pPr>
    <w:r>
      <w:rPr>
        <w:rFonts w:ascii="宋体" w:hAnsi="宋体" w:eastAsia="宋体"/>
        <w:sz w:val="18"/>
      </w:rPr>
      <w:t>摄影作品展示与社区交流系统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4D773EC"/>
    <w:rsid w:val="27800701"/>
    <w:rsid w:val="2BD1187D"/>
    <w:rsid w:val="722973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360" w:lineRule="auto"/>
      <w:ind w:firstLine="420"/>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val="0"/>
      <w:keepLines/>
      <w:pageBreakBefore/>
      <w:ind w:firstLine="0"/>
      <w:jc w:val="center"/>
      <w:outlineLvl w:val="0"/>
    </w:pPr>
    <w:rPr>
      <w:rFonts w:eastAsia="黑体" w:cstheme="majorBidi"/>
      <w:b/>
      <w:bCs/>
      <w:color w:val="000000" w:themeColor="text1"/>
      <w:sz w:val="28"/>
      <w:szCs w:val="28"/>
      <w14:textFill>
        <w14:solidFill>
          <w14:schemeClr w14:val="tx1"/>
        </w14:solidFill>
      </w14:textFill>
    </w:rPr>
  </w:style>
  <w:style w:type="paragraph" w:styleId="4">
    <w:name w:val="heading 2"/>
    <w:basedOn w:val="1"/>
    <w:next w:val="1"/>
    <w:link w:val="139"/>
    <w:unhideWhenUsed/>
    <w:qFormat/>
    <w:uiPriority w:val="9"/>
    <w:pPr>
      <w:keepNext/>
      <w:keepLines/>
      <w:ind w:firstLine="0"/>
      <w:jc w:val="left"/>
      <w:outlineLvl w:val="1"/>
    </w:pPr>
    <w:rPr>
      <w:rFonts w:eastAsia="黑体" w:cstheme="majorBidi"/>
      <w:b/>
      <w:bCs/>
      <w:color w:val="000000" w:themeColor="text1"/>
      <w:szCs w:val="26"/>
      <w14:textFill>
        <w14:solidFill>
          <w14:schemeClr w14:val="tx1"/>
        </w14:solidFill>
      </w14:textFill>
    </w:rPr>
  </w:style>
  <w:style w:type="paragraph" w:styleId="5">
    <w:name w:val="heading 3"/>
    <w:basedOn w:val="1"/>
    <w:next w:val="1"/>
    <w:link w:val="140"/>
    <w:unhideWhenUsed/>
    <w:qFormat/>
    <w:uiPriority w:val="9"/>
    <w:pPr>
      <w:keepNext/>
      <w:keepLines/>
      <w:spacing w:before="120" w:after="120"/>
      <w:ind w:firstLine="0"/>
      <w:jc w:val="left"/>
      <w:outlineLvl w:val="2"/>
    </w:pPr>
    <w:rPr>
      <w:rFonts w:cstheme="majorBidi"/>
      <w:b/>
      <w:bCs/>
      <w:color w:val="000000" w:themeColor="text1"/>
      <w14:textFill>
        <w14:solidFill>
          <w14:schemeClr w14:val="tx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imes New Roman" w:hAnsi="Times New Roman" w:eastAsia="黑体" w:cstheme="majorBidi"/>
      <w:b/>
      <w:bCs/>
      <w:color w:val="000000" w:themeColor="text1"/>
      <w:sz w:val="28"/>
      <w:szCs w:val="28"/>
      <w14:textFill>
        <w14:solidFill>
          <w14:schemeClr w14:val="tx1"/>
        </w14:solidFill>
      </w14:textFill>
    </w:rPr>
  </w:style>
  <w:style w:type="character" w:customStyle="1" w:styleId="139">
    <w:name w:val="Heading 2 Char"/>
    <w:basedOn w:val="132"/>
    <w:link w:val="4"/>
    <w:qFormat/>
    <w:uiPriority w:val="9"/>
    <w:rPr>
      <w:rFonts w:ascii="Times New Roman" w:hAnsi="Times New Roman" w:eastAsia="黑体" w:cstheme="majorBidi"/>
      <w:b/>
      <w:bCs/>
      <w:color w:val="000000" w:themeColor="text1"/>
      <w:sz w:val="26"/>
      <w:szCs w:val="26"/>
      <w14:textFill>
        <w14:solidFill>
          <w14:schemeClr w14:val="tx1"/>
        </w14:solidFill>
      </w14:textFill>
    </w:rPr>
  </w:style>
  <w:style w:type="character" w:customStyle="1" w:styleId="140">
    <w:name w:val="Heading 3 Char"/>
    <w:basedOn w:val="132"/>
    <w:link w:val="5"/>
    <w:qFormat/>
    <w:uiPriority w:val="9"/>
    <w:rPr>
      <w:rFonts w:ascii="Times New Roman" w:hAnsi="Times New Roman" w:eastAsia="宋体" w:cstheme="majorBidi"/>
      <w:b/>
      <w:bCs/>
      <w:color w:val="000000" w:themeColor="text1"/>
      <w14:textFill>
        <w14:solidFill>
          <w14:schemeClr w14:val="tx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AbstractTitle"/>
    <w:basedOn w:val="1"/>
    <w:qFormat/>
    <w:uiPriority w:val="0"/>
    <w:pPr>
      <w:spacing w:after="240"/>
      <w:ind w:firstLine="0"/>
      <w:jc w:val="center"/>
    </w:pPr>
    <w:rPr>
      <w:rFonts w:ascii="黑体" w:hAnsi="黑体" w:eastAsia="黑体"/>
      <w:b/>
      <w:sz w:val="32"/>
    </w:rPr>
  </w:style>
  <w:style w:type="paragraph" w:customStyle="1" w:styleId="165">
    <w:name w:val="RefEntry"/>
    <w:basedOn w:val="1"/>
    <w:qFormat/>
    <w:uiPriority w:val="0"/>
    <w:pPr>
      <w:spacing w:line="360" w:lineRule="auto"/>
      <w:ind w:left="480" w:hanging="480"/>
    </w:pPr>
    <w:rPr>
      <w:rFonts w:ascii="宋体" w:hAnsi="宋体" w:eastAsia="宋体"/>
      <w:sz w:val="24"/>
    </w:rPr>
  </w:style>
  <w:style w:type="paragraph" w:customStyle="1" w:styleId="166">
    <w:name w:val="CodeBlock"/>
    <w:basedOn w:val="1"/>
    <w:qFormat/>
    <w:uiPriority w:val="0"/>
    <w:pPr>
      <w:spacing w:before="120" w:after="120" w:line="276" w:lineRule="auto"/>
      <w:ind w:left="480" w:firstLine="0"/>
    </w:pPr>
    <w:rPr>
      <w:rFonts w:ascii="Courier New" w:hAnsi="Courier New" w:eastAsia="Courier New"/>
      <w:sz w:val="21"/>
    </w:rPr>
  </w:style>
  <w:style w:type="paragraph" w:customStyle="1" w:styleId="167">
    <w:name w:val="CaptionCN"/>
    <w:basedOn w:val="1"/>
    <w:qFormat/>
    <w:uiPriority w:val="0"/>
    <w:pPr>
      <w:spacing w:before="120" w:after="120"/>
      <w:ind w:firstLine="0"/>
      <w:jc w:val="center"/>
    </w:pPr>
    <w:rPr>
      <w:rFonts w:ascii="宋体" w:hAnsi="宋体" w:eastAsia="宋体"/>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9.png"/><Relationship Id="rId31" Type="http://schemas.openxmlformats.org/officeDocument/2006/relationships/image" Target="media/image8.png"/><Relationship Id="rId30" Type="http://schemas.openxmlformats.org/officeDocument/2006/relationships/image" Target="media/image7.png"/><Relationship Id="rId3" Type="http://schemas.openxmlformats.org/officeDocument/2006/relationships/footnotes" Target="footnotes.xml"/><Relationship Id="rId29" Type="http://schemas.openxmlformats.org/officeDocument/2006/relationships/image" Target="media/image6.png"/><Relationship Id="rId28" Type="http://schemas.openxmlformats.org/officeDocument/2006/relationships/image" Target="media/image5.png"/><Relationship Id="rId27" Type="http://schemas.openxmlformats.org/officeDocument/2006/relationships/image" Target="media/image4.png"/><Relationship Id="rId26" Type="http://schemas.openxmlformats.org/officeDocument/2006/relationships/image" Target="media/image3.png"/><Relationship Id="rId25" Type="http://schemas.openxmlformats.org/officeDocument/2006/relationships/image" Target="media/image2.png"/><Relationship Id="rId24" Type="http://schemas.openxmlformats.org/officeDocument/2006/relationships/image" Target="media/image1.png"/><Relationship Id="rId23" Type="http://schemas.openxmlformats.org/officeDocument/2006/relationships/theme" Target="theme/theme1.xml"/><Relationship Id="rId22" Type="http://schemas.openxmlformats.org/officeDocument/2006/relationships/footer" Target="footer11.xml"/><Relationship Id="rId21" Type="http://schemas.openxmlformats.org/officeDocument/2006/relationships/footer" Target="footer10.xml"/><Relationship Id="rId20" Type="http://schemas.openxmlformats.org/officeDocument/2006/relationships/header" Target="header7.xml"/><Relationship Id="rId2" Type="http://schemas.openxmlformats.org/officeDocument/2006/relationships/settings" Target="settings.xml"/><Relationship Id="rId19" Type="http://schemas.openxmlformats.org/officeDocument/2006/relationships/header" Target="header6.xml"/><Relationship Id="rId18" Type="http://schemas.openxmlformats.org/officeDocument/2006/relationships/footer" Target="footer9.xml"/><Relationship Id="rId17" Type="http://schemas.openxmlformats.org/officeDocument/2006/relationships/footer" Target="footer8.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4561</Words>
  <Characters>6163</Characters>
  <Lines>0</Lines>
  <Paragraphs>0</Paragraphs>
  <TotalTime>8</TotalTime>
  <ScaleCrop>false</ScaleCrop>
  <LinksUpToDate>false</LinksUpToDate>
  <CharactersWithSpaces>6575</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dcterms:modified xsi:type="dcterms:W3CDTF">2026-04-04T05:53:46Z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2052-12.1.0.25222</vt:lpwstr>
  </property>
  <property fmtid="{D5CDD505-2E9C-101B-9397-08002B2CF9AE}" pid="4" name="ICV">
    <vt:lpwstr>2B8CE07C6275457E8A5A439D13536220_12</vt:lpwstr>
  </property>
</Properties>
</file>